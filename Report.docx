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"/>
        <w:rPr>
          <w:sz w:val="29"/>
        </w:rPr>
      </w:pPr>
    </w:p>
    <w:p>
      <w:pPr>
        <w:pStyle w:val="5"/>
        <w:ind w:left="729"/>
        <w:rPr>
          <w:sz w:val="20"/>
        </w:rPr>
      </w:pPr>
      <w:r>
        <w:rPr>
          <w:sz w:val="20"/>
        </w:rPr>
        <w:drawing>
          <wp:inline distT="0" distB="0" distL="0" distR="0">
            <wp:extent cx="833120" cy="83312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515" cy="8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5"/>
      </w:pPr>
    </w:p>
    <w:p>
      <w:pPr>
        <w:pStyle w:val="2"/>
        <w:spacing w:before="110"/>
      </w:pPr>
      <w:r>
        <w:rPr>
          <w:color w:val="6285A0"/>
        </w:rPr>
        <w:t>Project</w:t>
      </w:r>
      <w:r>
        <w:rPr>
          <w:color w:val="6285A0"/>
          <w:spacing w:val="34"/>
        </w:rPr>
        <w:t xml:space="preserve"> </w:t>
      </w:r>
      <w:r>
        <w:rPr>
          <w:color w:val="6285A0"/>
        </w:rPr>
        <w:t>Report</w:t>
      </w:r>
    </w:p>
    <w:p>
      <w:pPr>
        <w:pStyle w:val="5"/>
        <w:rPr>
          <w:rFonts w:ascii="Georgia"/>
          <w:b/>
          <w:sz w:val="20"/>
        </w:rPr>
      </w:pPr>
    </w:p>
    <w:p>
      <w:pPr>
        <w:pStyle w:val="5"/>
        <w:rPr>
          <w:rFonts w:ascii="Georgia"/>
          <w:b/>
          <w:sz w:val="20"/>
        </w:rPr>
      </w:pPr>
    </w:p>
    <w:p>
      <w:pPr>
        <w:pStyle w:val="5"/>
        <w:spacing w:before="7"/>
        <w:rPr>
          <w:rFonts w:ascii="Georgia"/>
          <w:b/>
        </w:rPr>
      </w:pPr>
    </w:p>
    <w:p>
      <w:pPr>
        <w:spacing w:before="101"/>
        <w:ind w:left="680" w:right="0" w:firstLine="0"/>
        <w:jc w:val="left"/>
        <w:rPr>
          <w:rFonts w:ascii="Cambria"/>
          <w:b/>
          <w:sz w:val="28"/>
        </w:rPr>
      </w:pPr>
      <w:r>
        <w:rPr>
          <w:rFonts w:ascii="Cambria"/>
          <w:b/>
          <w:color w:val="6285A0"/>
          <w:w w:val="135"/>
          <w:sz w:val="28"/>
        </w:rPr>
        <w:t>D</w:t>
      </w:r>
      <w:r>
        <w:rPr>
          <w:rFonts w:ascii="Cambria"/>
          <w:b/>
          <w:smallCaps/>
          <w:color w:val="6285A0"/>
          <w:w w:val="135"/>
          <w:sz w:val="28"/>
        </w:rPr>
        <w:t>eli</w:t>
      </w:r>
      <w:r>
        <w:rPr>
          <w:rFonts w:ascii="Cambria"/>
          <w:b/>
          <w:smallCaps w:val="0"/>
          <w:color w:val="6285A0"/>
          <w:w w:val="135"/>
          <w:sz w:val="28"/>
        </w:rPr>
        <w:t>v</w:t>
      </w:r>
      <w:r>
        <w:rPr>
          <w:rFonts w:ascii="Cambria"/>
          <w:b/>
          <w:smallCaps/>
          <w:color w:val="6285A0"/>
          <w:w w:val="135"/>
          <w:sz w:val="28"/>
        </w:rPr>
        <w:t>ery</w:t>
      </w:r>
      <w:r>
        <w:rPr>
          <w:rFonts w:ascii="Cambria"/>
          <w:b/>
          <w:smallCaps w:val="0"/>
          <w:color w:val="6285A0"/>
          <w:spacing w:val="9"/>
          <w:w w:val="135"/>
          <w:sz w:val="28"/>
        </w:rPr>
        <w:t xml:space="preserve"> </w:t>
      </w:r>
      <w:r>
        <w:rPr>
          <w:rFonts w:ascii="Cambria"/>
          <w:b/>
          <w:smallCaps/>
          <w:color w:val="6285A0"/>
          <w:w w:val="135"/>
          <w:sz w:val="28"/>
        </w:rPr>
        <w:t>of</w:t>
      </w:r>
      <w:r>
        <w:rPr>
          <w:rFonts w:ascii="Cambria"/>
          <w:b/>
          <w:smallCaps w:val="0"/>
          <w:color w:val="6285A0"/>
          <w:spacing w:val="10"/>
          <w:w w:val="135"/>
          <w:sz w:val="28"/>
        </w:rPr>
        <w:t xml:space="preserve"> </w:t>
      </w:r>
      <w:r>
        <w:rPr>
          <w:rFonts w:ascii="Cambria"/>
          <w:b/>
          <w:smallCaps/>
          <w:color w:val="6285A0"/>
          <w:w w:val="135"/>
          <w:sz w:val="28"/>
        </w:rPr>
        <w:t>a</w:t>
      </w:r>
      <w:r>
        <w:rPr>
          <w:rFonts w:ascii="Cambria"/>
          <w:b/>
          <w:smallCaps w:val="0"/>
          <w:color w:val="6285A0"/>
          <w:spacing w:val="10"/>
          <w:w w:val="135"/>
          <w:sz w:val="28"/>
        </w:rPr>
        <w:t xml:space="preserve"> </w:t>
      </w:r>
      <w:r>
        <w:rPr>
          <w:rFonts w:ascii="Cambria"/>
          <w:b/>
          <w:smallCaps/>
          <w:color w:val="6285A0"/>
          <w:w w:val="135"/>
          <w:sz w:val="28"/>
        </w:rPr>
        <w:t>pro</w:t>
      </w:r>
      <w:r>
        <w:rPr>
          <w:rFonts w:ascii="Cambria"/>
          <w:b/>
          <w:smallCaps w:val="0"/>
          <w:color w:val="6285A0"/>
          <w:w w:val="135"/>
          <w:sz w:val="28"/>
        </w:rPr>
        <w:t>j</w:t>
      </w:r>
      <w:r>
        <w:rPr>
          <w:rFonts w:ascii="Cambria"/>
          <w:b/>
          <w:smallCaps/>
          <w:color w:val="6285A0"/>
          <w:w w:val="135"/>
          <w:sz w:val="28"/>
        </w:rPr>
        <w:t>ect</w:t>
      </w:r>
      <w:r>
        <w:rPr>
          <w:rFonts w:ascii="Cambria"/>
          <w:b/>
          <w:smallCaps w:val="0"/>
          <w:color w:val="6285A0"/>
          <w:spacing w:val="10"/>
          <w:w w:val="135"/>
          <w:sz w:val="28"/>
        </w:rPr>
        <w:t xml:space="preserve"> </w:t>
      </w:r>
      <w:r>
        <w:rPr>
          <w:rFonts w:ascii="Cambria"/>
          <w:b/>
          <w:smallCaps/>
          <w:color w:val="6285A0"/>
          <w:w w:val="135"/>
          <w:sz w:val="28"/>
        </w:rPr>
        <w:t>i</w:t>
      </w:r>
      <w:r>
        <w:rPr>
          <w:rFonts w:ascii="Cambria"/>
          <w:b/>
          <w:smallCaps w:val="0"/>
          <w:color w:val="6285A0"/>
          <w:w w:val="135"/>
          <w:sz w:val="28"/>
        </w:rPr>
        <w:t>n</w:t>
      </w:r>
    </w:p>
    <w:p>
      <w:pPr>
        <w:spacing w:after="0"/>
        <w:jc w:val="left"/>
        <w:rPr>
          <w:rFonts w:ascii="Cambria"/>
          <w:sz w:val="28"/>
        </w:rPr>
        <w:sectPr>
          <w:footerReference r:id="rId5" w:type="default"/>
          <w:type w:val="continuous"/>
          <w:pgSz w:w="11910" w:h="16840"/>
          <w:pgMar w:top="0" w:right="500" w:bottom="280" w:left="1020" w:header="720" w:footer="0" w:gutter="0"/>
          <w:pgNumType w:start="1"/>
          <w:cols w:space="720" w:num="1"/>
        </w:sectPr>
      </w:pPr>
    </w:p>
    <w:p>
      <w:pPr>
        <w:spacing w:before="30"/>
        <w:ind w:left="680" w:right="0" w:firstLine="0"/>
        <w:jc w:val="left"/>
        <w:rPr>
          <w:rFonts w:ascii="Cambria"/>
          <w:b/>
          <w:sz w:val="28"/>
        </w:rPr>
      </w:pPr>
      <w:r>
        <w:rPr>
          <w:rFonts w:ascii="Cambria"/>
          <w:b/>
          <w:color w:val="6285A0"/>
          <w:w w:val="120"/>
          <w:sz w:val="28"/>
        </w:rPr>
        <w:t>Imag</w:t>
      </w:r>
      <w:r>
        <w:rPr>
          <w:rFonts w:ascii="Cambria"/>
          <w:b/>
          <w:smallCaps/>
          <w:color w:val="6285A0"/>
          <w:w w:val="120"/>
          <w:sz w:val="28"/>
        </w:rPr>
        <w:t>e</w:t>
      </w:r>
    </w:p>
    <w:p>
      <w:pPr>
        <w:spacing w:before="30"/>
        <w:ind w:left="78" w:right="0" w:firstLine="0"/>
        <w:jc w:val="left"/>
        <w:rPr>
          <w:rFonts w:ascii="Cambria"/>
          <w:b/>
          <w:sz w:val="28"/>
        </w:rPr>
      </w:pPr>
      <w:r>
        <w:br w:type="column"/>
      </w:r>
      <w:r>
        <w:rPr>
          <w:rFonts w:ascii="Cambria"/>
          <w:b/>
          <w:color w:val="6285A0"/>
          <w:spacing w:val="-1"/>
          <w:w w:val="125"/>
          <w:sz w:val="28"/>
        </w:rPr>
        <w:t>Ana</w:t>
      </w:r>
      <w:r>
        <w:rPr>
          <w:rFonts w:ascii="Cambria"/>
          <w:b/>
          <w:smallCaps/>
          <w:color w:val="6285A0"/>
          <w:spacing w:val="-1"/>
          <w:w w:val="125"/>
          <w:sz w:val="28"/>
        </w:rPr>
        <w:t>ly</w:t>
      </w:r>
      <w:r>
        <w:rPr>
          <w:rFonts w:ascii="Cambria"/>
          <w:b/>
          <w:smallCaps w:val="0"/>
          <w:color w:val="6285A0"/>
          <w:spacing w:val="-1"/>
          <w:w w:val="125"/>
          <w:sz w:val="28"/>
        </w:rPr>
        <w:t>s</w:t>
      </w:r>
      <w:r>
        <w:rPr>
          <w:rFonts w:ascii="Cambria"/>
          <w:b/>
          <w:smallCaps/>
          <w:color w:val="6285A0"/>
          <w:spacing w:val="-1"/>
          <w:w w:val="125"/>
          <w:sz w:val="28"/>
        </w:rPr>
        <w:t>i</w:t>
      </w:r>
      <w:r>
        <w:rPr>
          <w:rFonts w:ascii="Cambria"/>
          <w:b/>
          <w:smallCaps w:val="0"/>
          <w:color w:val="6285A0"/>
          <w:spacing w:val="-1"/>
          <w:w w:val="125"/>
          <w:sz w:val="28"/>
        </w:rPr>
        <w:t>s</w:t>
      </w:r>
    </w:p>
    <w:p>
      <w:pPr>
        <w:spacing w:before="30"/>
        <w:ind w:left="78" w:right="0" w:firstLine="0"/>
        <w:jc w:val="left"/>
        <w:rPr>
          <w:rFonts w:ascii="Cambria"/>
          <w:b/>
          <w:sz w:val="28"/>
        </w:rPr>
      </w:pPr>
      <w:r>
        <w:br w:type="column"/>
      </w:r>
      <w:r>
        <w:rPr>
          <w:rFonts w:ascii="Cambria"/>
          <w:b/>
          <w:color w:val="6285A0"/>
          <w:w w:val="115"/>
          <w:sz w:val="28"/>
        </w:rPr>
        <w:t>anD</w:t>
      </w:r>
    </w:p>
    <w:p>
      <w:pPr>
        <w:spacing w:before="30"/>
        <w:ind w:left="78" w:right="0" w:firstLine="0"/>
        <w:jc w:val="left"/>
        <w:rPr>
          <w:rFonts w:ascii="Cambria"/>
          <w:b/>
          <w:sz w:val="28"/>
        </w:rPr>
      </w:pPr>
      <w:r>
        <w:br w:type="column"/>
      </w:r>
      <w:r>
        <w:rPr>
          <w:rFonts w:ascii="Cambria"/>
          <w:b/>
          <w:color w:val="6285A0"/>
          <w:w w:val="125"/>
          <w:sz w:val="28"/>
        </w:rPr>
        <w:t>Com</w:t>
      </w:r>
      <w:r>
        <w:rPr>
          <w:rFonts w:ascii="Cambria"/>
          <w:b/>
          <w:smallCaps/>
          <w:color w:val="6285A0"/>
          <w:w w:val="125"/>
          <w:sz w:val="28"/>
        </w:rPr>
        <w:t>puter</w:t>
      </w:r>
    </w:p>
    <w:p>
      <w:pPr>
        <w:spacing w:before="30"/>
        <w:ind w:left="78" w:right="0" w:firstLine="0"/>
        <w:jc w:val="left"/>
        <w:rPr>
          <w:rFonts w:ascii="Cambria"/>
          <w:b/>
          <w:sz w:val="28"/>
        </w:rPr>
      </w:pPr>
      <w:r>
        <w:br w:type="column"/>
      </w:r>
      <w:r>
        <w:rPr>
          <w:rFonts w:ascii="Cambria"/>
          <w:b/>
          <w:color w:val="6285A0"/>
          <w:w w:val="125"/>
          <w:sz w:val="28"/>
        </w:rPr>
        <w:t>V</w:t>
      </w:r>
      <w:r>
        <w:rPr>
          <w:rFonts w:ascii="Cambria"/>
          <w:b/>
          <w:smallCaps/>
          <w:color w:val="6285A0"/>
          <w:w w:val="125"/>
          <w:sz w:val="28"/>
        </w:rPr>
        <w:t>i</w:t>
      </w:r>
      <w:r>
        <w:rPr>
          <w:rFonts w:ascii="Cambria"/>
          <w:b/>
          <w:smallCaps w:val="0"/>
          <w:color w:val="6285A0"/>
          <w:w w:val="125"/>
          <w:sz w:val="28"/>
        </w:rPr>
        <w:t>s</w:t>
      </w:r>
      <w:r>
        <w:rPr>
          <w:rFonts w:ascii="Cambria"/>
          <w:b/>
          <w:smallCaps/>
          <w:color w:val="6285A0"/>
          <w:w w:val="125"/>
          <w:sz w:val="28"/>
        </w:rPr>
        <w:t>io</w:t>
      </w:r>
      <w:r>
        <w:rPr>
          <w:rFonts w:ascii="Cambria"/>
          <w:b/>
          <w:smallCaps w:val="0"/>
          <w:color w:val="6285A0"/>
          <w:w w:val="125"/>
          <w:sz w:val="28"/>
        </w:rPr>
        <w:t>n</w:t>
      </w:r>
    </w:p>
    <w:p>
      <w:pPr>
        <w:spacing w:after="0"/>
        <w:jc w:val="left"/>
        <w:rPr>
          <w:rFonts w:ascii="Cambria"/>
          <w:sz w:val="28"/>
        </w:rPr>
        <w:sectPr>
          <w:type w:val="continuous"/>
          <w:pgSz w:w="11910" w:h="16840"/>
          <w:pgMar w:top="0" w:right="500" w:bottom="280" w:left="1020" w:header="720" w:footer="720" w:gutter="0"/>
          <w:cols w:equalWidth="0" w:num="5">
            <w:col w:w="1613" w:space="40"/>
            <w:col w:w="1442" w:space="39"/>
            <w:col w:w="675" w:space="39"/>
            <w:col w:w="1677" w:space="40"/>
            <w:col w:w="4825"/>
          </w:cols>
        </w:sectPr>
      </w:pPr>
    </w:p>
    <w:p>
      <w:pPr>
        <w:pStyle w:val="5"/>
        <w:rPr>
          <w:rFonts w:ascii="Cambria"/>
          <w:b/>
          <w:sz w:val="20"/>
        </w:rPr>
      </w:pPr>
      <w:r>
        <w:pict>
          <v:group id="_x0000_s1026" o:spid="_x0000_s1026" o:spt="203" style="position:absolute;left:0pt;margin-left:162pt;margin-top:-0.4pt;height:301.35pt;width:433.65pt;mso-position-horizontal-relative:page;mso-position-vertical-relative:page;z-index:251661312;mso-width-relative:page;mso-height-relative:page;" coordorigin="3241,-8" coordsize="8673,6027">
            <o:lock v:ext="edit"/>
            <v:shape id="_x0000_s1027" o:spid="_x0000_s1027" style="position:absolute;left:5813;top:0;height:1303;width:1601;" filled="f" stroked="t" coordorigin="5813,0" coordsize="1601,1303" path="m6299,0l6550,126m6138,134l6473,288m6062,313l6404,450m5995,496l6343,616m5936,682l6290,784m5886,870l6245,954m6851,0l7003,92m6633,73l6925,230m6554,230l6854,371m6483,388l6788,518m6418,551l6730,666m6361,717l6678,816m6313,883l6633,970m5846,1058l6208,1129m6272,1054l6596,1124m7293,0l7414,85m7082,45l7335,204m7001,180l7261,327m6927,319l7194,453m6859,459l7131,584m6798,604l7075,715m6743,752l7026,849m6696,903l6983,986m6656,1056l6946,1124m5813,1251l6179,1303m6238,1226l6566,1280m6623,1208l6916,1265e">
              <v:path arrowok="t"/>
              <v:fill on="f" focussize="0,0"/>
              <v:stroke weight="0.831732283464567pt" color="#B0BEC9"/>
              <v:imagedata o:title=""/>
              <o:lock v:ext="edit"/>
            </v:shape>
            <v:line id="_x0000_s1028" o:spid="_x0000_s1028" o:spt="20" style="position:absolute;left:5782;top:1461;height:0;width:384;" stroked="t" coordsize="21600,21600">
              <v:path arrowok="t"/>
              <v:fill focussize="0,0"/>
              <v:stroke weight="2.51842519685039pt" color="#B0BEC9"/>
              <v:imagedata o:title=""/>
              <o:lock v:ext="edit"/>
            </v:line>
            <v:shape id="_x0000_s1029" o:spid="_x0000_s1029" style="position:absolute;left:5776;top:1363;height:293;width:1117;" filled="f" stroked="t" coordorigin="5776,1364" coordsize="1117,293" path="m6214,1397l6543,1439m6597,1364l6893,1406m5776,1636l6145,1656e">
              <v:path arrowok="t"/>
              <v:fill on="f" focussize="0,0"/>
              <v:stroke weight="0.831732283464567pt" color="#B0BEC9"/>
              <v:imagedata o:title=""/>
              <o:lock v:ext="edit"/>
            </v:shape>
            <v:line id="_x0000_s1030" o:spid="_x0000_s1030" o:spt="20" style="position:absolute;left:6188;top:1585;height:0;width:348;" stroked="t" coordsize="21600,21600">
              <v:path arrowok="t"/>
              <v:fill focussize="0,0"/>
              <v:stroke weight="2.09842519685039pt" color="#B0BEC9"/>
              <v:imagedata o:title=""/>
              <o:lock v:ext="edit"/>
            </v:line>
            <v:line id="_x0000_s1031" o:spid="_x0000_s1031" o:spt="20" style="position:absolute;left:6570;top:1534;height:0;width:314;" stroked="t" coordsize="21600,21600">
              <v:path arrowok="t"/>
              <v:fill focussize="0,0"/>
              <v:stroke weight="2.19818897637795pt" color="#B0BEC9"/>
              <v:imagedata o:title=""/>
              <o:lock v:ext="edit"/>
            </v:line>
            <v:shape id="_x0000_s1032" o:spid="_x0000_s1032" style="position:absolute;left:5770;top:1746;height:280;width:749;" filled="f" stroked="t" coordorigin="5771,1747" coordsize="749,280" path="m5771,1831l6140,1832m6188,1747l6520,1756m5775,2026l6143,2008m6188,1922l6520,1915e">
              <v:path arrowok="t"/>
              <v:fill on="f" focussize="0,0"/>
              <v:stroke weight="0.831732283464567pt" color="#B0BEC9"/>
              <v:imagedata o:title=""/>
              <o:lock v:ext="edit"/>
            </v:shape>
            <v:line id="_x0000_s1033" o:spid="_x0000_s1033" o:spt="20" style="position:absolute;left:6187;top:2085;height:0;width:348;" stroked="t" coordsize="21600,21600">
              <v:path arrowok="t"/>
              <v:fill focussize="0,0"/>
              <v:stroke weight="2.00275590551181pt" color="#B0BEC9"/>
              <v:imagedata o:title=""/>
              <o:lock v:ext="edit"/>
            </v:line>
            <v:line id="_x0000_s1034" o:spid="_x0000_s1034" o:spt="20" style="position:absolute;left:6558;top:1684;height:0;width:315;" stroked="t" coordsize="21600,21600">
              <v:path arrowok="t"/>
              <v:fill focussize="0,0"/>
              <v:stroke weight="1.63181102362205pt" color="#B0BEC9"/>
              <v:imagedata o:title=""/>
              <o:lock v:ext="edit"/>
            </v:line>
            <v:shape id="_x0000_s1035" o:spid="_x0000_s1035" style="position:absolute;left:6562;top:0;height:1992;width:1307;" filled="f" stroked="t" coordorigin="6562,0" coordsize="1307,1992" path="m6562,1834l6861,1835m6565,1992l6864,1977m7862,0l7868,5m7657,0l7785,104m7489,46l7706,205m7408,163l7632,311m7333,281l7563,421m7263,404l7499,533m7198,531l7441,647m7140,660l7388,765m7088,792l7341,884m7042,925l7298,1007m7003,1062l7262,1131m6969,1200l7232,1256m6943,1338l7208,1383m6922,1478l7189,1511e">
              <v:path arrowok="t"/>
              <v:fill on="f" focussize="0,0"/>
              <v:stroke weight="0.831732283464567pt" color="#B0BEC9"/>
              <v:imagedata o:title=""/>
              <o:lock v:ext="edit"/>
            </v:shape>
            <v:line id="_x0000_s1036" o:spid="_x0000_s1036" o:spt="20" style="position:absolute;left:6900;top:1629;height:0;width:285;" stroked="t" coordsize="21600,21600">
              <v:path arrowok="t"/>
              <v:fill focussize="0,0"/>
              <v:stroke weight="1.7740157480315pt" color="#B0BEC9"/>
              <v:imagedata o:title=""/>
              <o:lock v:ext="edit"/>
            </v:line>
            <v:shape id="_x0000_s1037" o:spid="_x0000_s1037" style="position:absolute;left:6899;top:1759;height:143;width:270;" filled="f" stroked="t" coordorigin="6900,1760" coordsize="270,143" path="m6901,1760l7169,1768m6900,1902l7169,1897e">
              <v:path arrowok="t"/>
              <v:fill on="f" focussize="0,0"/>
              <v:stroke weight="0.831732283464567pt" color="#B0BEC9"/>
              <v:imagedata o:title=""/>
              <o:lock v:ext="edit"/>
            </v:shape>
            <v:line id="_x0000_s1038" o:spid="_x0000_s1038" o:spt="20" style="position:absolute;left:6897;top:2034;height:0;width:285;" stroked="t" coordsize="21600,21600">
              <v:path arrowok="t"/>
              <v:fill focussize="0,0"/>
              <v:stroke weight="1.74574803149606pt" color="#B0BEC9"/>
              <v:imagedata o:title=""/>
              <o:lock v:ext="edit"/>
            </v:line>
            <v:shape id="_x0000_s1039" o:spid="_x0000_s1039" style="position:absolute;left:7231;top:0;height:1490;width:963;" filled="f" stroked="t" coordorigin="7231,0" coordsize="963,1490" path="m8129,0l8194,65m7953,0l8112,149m7851,79l8035,236m7771,178l7962,326m7695,281l7893,420m7625,387l7829,516m7559,496l7770,616m7498,609l7715,718m7444,723l7664,823m7394,840l7619,930m7350,960l7579,1039m7312,1082l7544,1149m7279,1206l7515,1261m7252,1329l7490,1375m7231,1455l7471,1489e">
              <v:path arrowok="t"/>
              <v:fill on="f" focussize="0,0"/>
              <v:stroke weight="0.831732283464567pt" color="#B0BEC9"/>
              <v:imagedata o:title=""/>
              <o:lock v:ext="edit"/>
            </v:shape>
            <v:line id="_x0000_s1040" o:spid="_x0000_s1040" o:spt="20" style="position:absolute;left:7208;top:1593;height:0;width:257;" stroked="t" coordsize="21600,21600">
              <v:path arrowok="t"/>
              <v:fill focussize="0,0"/>
              <v:stroke weight="1.93874015748031pt" color="#B0BEC9"/>
              <v:imagedata o:title=""/>
              <o:lock v:ext="edit"/>
            </v:line>
            <v:line id="_x0000_s1041" o:spid="_x0000_s1041" o:spt="20" style="position:absolute;left:7199;top:1715;height:0;width:258;" stroked="t" coordsize="21600,21600">
              <v:path arrowok="t"/>
              <v:fill focussize="0,0"/>
              <v:stroke weight="1.4796062992126pt" color="#B0BEC9"/>
              <v:imagedata o:title=""/>
              <o:lock v:ext="edit"/>
            </v:line>
            <v:line id="_x0000_s1042" o:spid="_x0000_s1042" o:spt="20" style="position:absolute;left:7203;top:1836;height:1;width:242;" stroked="t" coordsize="21600,21600">
              <v:path arrowok="t"/>
              <v:fill focussize="0,0"/>
              <v:stroke weight="0.831732283464567pt" color="#B0BEC9"/>
              <v:imagedata o:title=""/>
              <o:lock v:ext="edit"/>
            </v:line>
            <v:line id="_x0000_s1043" o:spid="_x0000_s1043" o:spt="20" style="position:absolute;left:7197;top:1958;height:0;width:259;" stroked="t" coordsize="21600,21600">
              <v:path arrowok="t"/>
              <v:fill focussize="0,0"/>
              <v:stroke weight="1.40811023622047pt" color="#B0BEC9"/>
              <v:imagedata o:title=""/>
              <o:lock v:ext="edit"/>
            </v:line>
            <v:shape id="_x0000_s1044" o:spid="_x0000_s1044" style="position:absolute;left:7493;top:0;height:1580;width:1153;" filled="f" stroked="t" coordorigin="7494,0" coordsize="1153,1580" path="m8638,0l8646,12m8505,0l8562,74m8361,0l8481,140m8254,51l8404,210m8173,131l8328,284m8095,215l8257,360m8021,303l8190,440m7951,394l8126,522m7885,488l8067,608m7824,585l8011,696m7767,685l7960,787m7716,786l7912,881m7669,891l7869,976m7627,998l7831,1073m7590,1107l7798,1172m7558,1218l7769,1272m7532,1328l7744,1374m7510,1441l7725,1477m7494,1555l7710,1580e">
              <v:path arrowok="t"/>
              <v:fill on="f" focussize="0,0"/>
              <v:stroke weight="0.831732283464567pt" color="#B0BEC9"/>
              <v:imagedata o:title=""/>
              <o:lock v:ext="edit"/>
            </v:shape>
            <v:line id="_x0000_s1045" o:spid="_x0000_s1045" o:spt="20" style="position:absolute;left:7475;top:1677;height:0;width:234;" stroked="t" coordsize="21600,21600">
              <v:path arrowok="t"/>
              <v:fill focussize="0,0"/>
              <v:stroke weight="1.65181102362205pt" color="#B0BEC9"/>
              <v:imagedata o:title=""/>
              <o:lock v:ext="edit"/>
            </v:line>
            <v:shape id="_x0000_s1046" o:spid="_x0000_s1046" style="position:absolute;left:7477;top:1783;height:116;width:219;" filled="f" stroked="t" coordorigin="7477,1783" coordsize="219,116" path="m7478,1783l7695,1789m7477,1898l7695,1893e">
              <v:path arrowok="t"/>
              <v:fill on="f" focussize="0,0"/>
              <v:stroke weight="0.831732283464567pt" color="#B0BEC9"/>
              <v:imagedata o:title=""/>
              <o:lock v:ext="edit"/>
            </v:shape>
            <v:line id="_x0000_s1047" o:spid="_x0000_s1047" o:spt="20" style="position:absolute;left:9608;top:5620;height:385;width:0;" stroked="t" coordsize="21600,21600">
              <v:path arrowok="t"/>
              <v:fill focussize="0,0"/>
              <v:stroke weight="2.28472440944882pt" color="#B0BEC9"/>
              <v:imagedata o:title=""/>
              <o:lock v:ext="edit"/>
            </v:line>
            <v:line id="_x0000_s1048" o:spid="_x0000_s1048" o:spt="20" style="position:absolute;left:9786;top:5639;flip:y;height:369;width:15;" stroked="t" coordsize="21600,21600">
              <v:path arrowok="t"/>
              <v:fill focussize="0,0"/>
              <v:stroke weight="0.831732283464567pt" color="#B0BEC9"/>
              <v:imagedata o:title=""/>
              <o:lock v:ext="edit"/>
            </v:line>
            <v:line id="_x0000_s1049" o:spid="_x0000_s1049" o:spt="20" style="position:absolute;left:9726;top:5249;height:348;width:0;" stroked="t" coordsize="21600,21600">
              <v:path arrowok="t"/>
              <v:fill focussize="0,0"/>
              <v:stroke weight="1.89543307086614pt" color="#B0BEC9"/>
              <v:imagedata o:title=""/>
              <o:lock v:ext="edit"/>
            </v:line>
            <v:shape id="_x0000_s1050" o:spid="_x0000_s1050" style="position:absolute;left:9814;top:4918;height:1092;width:252;" filled="f" stroked="t" coordorigin="9814,4918" coordsize="252,1092" path="m9981,6010l9977,5641m9890,5595l9895,5263m10066,5593l10054,5261m9814,5217l9826,4918m9972,5219l9969,4920e">
              <v:path arrowok="t"/>
              <v:fill on="f" focussize="0,0"/>
              <v:stroke weight="0.831732283464567pt" color="#B0BEC9"/>
              <v:imagedata o:title=""/>
              <o:lock v:ext="edit"/>
            </v:shape>
            <v:line id="_x0000_s1051" o:spid="_x0000_s1051" o:spt="20" style="position:absolute;left:10164;top:5627;height:385;width:0;" stroked="t" coordsize="21600,21600">
              <v:path arrowok="t"/>
              <v:fill focussize="0,0"/>
              <v:stroke weight="1.94204724409449pt" color="#B0BEC9"/>
              <v:imagedata o:title=""/>
              <o:lock v:ext="edit"/>
            </v:line>
            <v:line id="_x0000_s1052" o:spid="_x0000_s1052" o:spt="20" style="position:absolute;left:10227;top:5243;height:348;width:0;" stroked="t" coordsize="21600,21600">
              <v:path arrowok="t"/>
              <v:fill focussize="0,0"/>
              <v:stroke weight="2.20157480314961pt" color="#B0BEC9"/>
              <v:imagedata o:title=""/>
              <o:lock v:ext="edit"/>
            </v:line>
            <v:line id="_x0000_s1053" o:spid="_x0000_s1053" o:spt="20" style="position:absolute;left:10121;top:4907;height:315;width:0;" stroked="t" coordsize="21600,21600">
              <v:path arrowok="t"/>
              <v:fill focussize="0,0"/>
              <v:stroke weight="1.7307874015748pt" color="#B0BEC9"/>
              <v:imagedata o:title=""/>
              <o:lock v:ext="edit"/>
            </v:line>
            <v:line id="_x0000_s1054" o:spid="_x0000_s1054" o:spt="20" style="position:absolute;left:10349;top:5613;height:384;width:0;" stroked="t" coordsize="21600,21600">
              <v:path arrowok="t"/>
              <v:fill focussize="0,0"/>
              <v:stroke weight="2.63566929133858pt" color="#B0BEC9"/>
              <v:imagedata o:title=""/>
              <o:lock v:ext="edit"/>
            </v:line>
            <v:line id="_x0000_s1055" o:spid="_x0000_s1055" o:spt="20" style="position:absolute;left:10371;top:5235;flip:x y;height:329;width:43;" stroked="t" coordsize="21600,21600">
              <v:path arrowok="t"/>
              <v:fill focussize="0,0"/>
              <v:stroke weight="0.831732283464567pt" color="#B0BEC9"/>
              <v:imagedata o:title=""/>
              <o:lock v:ext="edit"/>
            </v:line>
            <v:line id="_x0000_s1056" o:spid="_x0000_s1056" o:spt="20" style="position:absolute;left:10271;top:4896;height:314;width:0;" stroked="t" coordsize="21600,21600">
              <v:path arrowok="t"/>
              <v:fill focussize="0,0"/>
              <v:stroke weight="2.29299212598425pt" color="#B0BEC9"/>
              <v:imagedata o:title=""/>
              <o:lock v:ext="edit"/>
            </v:line>
            <v:shape id="_x0000_s1057" o:spid="_x0000_s1057" style="position:absolute;left:10397;top:4268;height:1696;width:1508;" filled="f" stroked="t" coordorigin="10398,4268" coordsize="1508,1696" path="m10560,5964l10506,5599m10587,5537l10528,5211m10442,5182l10398,4886m10752,5931l10680,5569m10759,5503l10684,5180m10942,5888l10852,5531m11128,5837l11024,5483m11313,5777l11192,5429m11495,5709l11357,5367m11674,5632l11519,5297m11849,5546l11678,5219m11906,5258l11833,5134m10927,5461l10840,5140m11094,5411l10993,5095m11259,5353l11143,5042m11422,5287l11290,4982m11581,5214l11435,4916m11736,5134l11576,4843m11888,5047l11714,4764m11906,4762l11848,4678m10597,5155l10538,4862m10751,5120l10678,4830m10902,5079l10818,4792m11052,5030l10954,4748m11199,4975l11087,4698m11344,4912l11219,4641m11485,4843l11347,4578m11623,4768l11473,4509m11758,4686l11595,4435m11887,4598l11715,4354m11906,4366l11830,4268e">
              <v:path arrowok="t"/>
              <v:fill on="f" focussize="0,0"/>
              <v:stroke weight="0.831732283464567pt" color="#B0BEC9"/>
              <v:imagedata o:title=""/>
              <o:lock v:ext="edit"/>
            </v:shape>
            <v:line id="_x0000_s1058" o:spid="_x0000_s1058" o:spt="20" style="position:absolute;left:9761;top:4600;height:285;width:0;" stroked="t" coordsize="21600,21600">
              <v:path arrowok="t"/>
              <v:fill focussize="0,0"/>
              <v:stroke weight="1.6051968503937pt" color="#B0BEC9"/>
              <v:imagedata o:title=""/>
              <o:lock v:ext="edit"/>
            </v:line>
            <v:shape id="_x0000_s1059" o:spid="_x0000_s1059" style="position:absolute;left:9893;top:4611;height:270;width:143;" filled="f" stroked="t" coordorigin="9893,4612" coordsize="143,270" path="m9893,4882l9899,4613m10035,4881l10027,4612e">
              <v:path arrowok="t"/>
              <v:fill on="f" focussize="0,0"/>
              <v:stroke weight="0.831732283464567pt" color="#B0BEC9"/>
              <v:imagedata o:title=""/>
              <o:lock v:ext="edit"/>
            </v:shape>
            <v:line id="_x0000_s1060" o:spid="_x0000_s1060" o:spt="20" style="position:absolute;left:10166;top:4597;height:284;width:0;" stroked="t" coordsize="21600,21600">
              <v:path arrowok="t"/>
              <v:fill focussize="0,0"/>
              <v:stroke weight="1.91212598425197pt" color="#B0BEC9"/>
              <v:imagedata o:title=""/>
              <o:lock v:ext="edit"/>
            </v:line>
            <v:shape id="_x0000_s1061" o:spid="_x0000_s1061" style="position:absolute;left:10283;top:3816;height:1043;width:1623;" filled="f" stroked="t" coordorigin="10283,3816" coordsize="1623,1043" path="m10318,4858l10283,4592m10457,4838l10412,4572m10596,4810l10538,4547m10734,4776l10663,4516m10870,4735l10787,4480m11004,4688l10908,4437m11135,4636l11028,4389m11264,4576l11145,4335m11388,4512l11261,4276m11511,4441l11373,4211m11631,4365l11481,4142m11746,4283l11586,4067m11858,4196l11688,3988m11906,4037l11786,3904m11906,3842l11880,3816e">
              <v:path arrowok="t"/>
              <v:fill on="f" focussize="0,0"/>
              <v:stroke weight="0.831732283464567pt" color="#B0BEC9"/>
              <v:imagedata o:title=""/>
              <o:lock v:ext="edit"/>
            </v:shape>
            <v:line id="_x0000_s1062" o:spid="_x0000_s1062" o:spt="20" style="position:absolute;left:9842;top:4326;height:259;width:0;" stroked="t" coordsize="21600,21600">
              <v:path arrowok="t"/>
              <v:fill focussize="0,0"/>
              <v:stroke weight="1.32574803149606pt" color="#B0BEC9"/>
              <v:imagedata o:title=""/>
              <o:lock v:ext="edit"/>
            </v:line>
            <v:line id="_x0000_s1063" o:spid="_x0000_s1063" o:spt="20" style="position:absolute;left:9963;top:4336;flip:x y;height:242;width:2;" stroked="t" coordsize="21600,21600">
              <v:path arrowok="t"/>
              <v:fill focussize="0,0"/>
              <v:stroke weight="0.831732283464567pt" color="#B0BEC9"/>
              <v:imagedata o:title=""/>
              <o:lock v:ext="edit"/>
            </v:line>
            <v:line id="_x0000_s1064" o:spid="_x0000_s1064" o:spt="20" style="position:absolute;left:10086;top:4324;height:258;width:0;" stroked="t" coordsize="21600,21600">
              <v:path arrowok="t"/>
              <v:fill focussize="0,0"/>
              <v:stroke weight="1.56031496062992pt" color="#B0BEC9"/>
              <v:imagedata o:title=""/>
              <o:lock v:ext="edit"/>
            </v:line>
            <v:line id="_x0000_s1065" o:spid="_x0000_s1065" o:spt="20" style="position:absolute;left:10207;top:4315;height:257;width:0;" stroked="t" coordsize="21600,21600">
              <v:path arrowok="t"/>
              <v:fill focussize="0,0"/>
              <v:stroke weight="2.01606299212598pt" color="#B0BEC9"/>
              <v:imagedata o:title=""/>
              <o:lock v:ext="edit"/>
            </v:line>
            <v:shape id="_x0000_s1066" o:spid="_x0000_s1066" style="position:absolute;left:10310;top:3401;height:1147;width:1596;" filled="f" stroked="t" coordorigin="10310,3401" coordsize="1596,1147" path="m10346,4548l10310,4308m10472,4526l10424,4289m10596,4498l10537,4263m10718,4465l10650,4232m10840,4425l10760,4197m10959,4380l10869,4156m11076,4330l10975,4110m11191,4274l11079,4059m11303,4212l11181,4003m11412,4146l11280,3943m11516,4075l11377,3877m11618,3999l11470,3808m11717,3918l11560,3734m11812,3833l11646,3657m11903,3743l11729,3575m11906,3576l11807,3490m11906,3420l11882,3401e">
              <v:path arrowok="t"/>
              <v:fill on="f" focussize="0,0"/>
              <v:stroke weight="0.831732283464567pt" color="#B0BEC9"/>
              <v:imagedata o:title=""/>
              <o:lock v:ext="edit"/>
            </v:shape>
            <v:line id="_x0000_s1067" o:spid="_x0000_s1067" o:spt="20" style="position:absolute;left:9801;top:4075;height:234;width:0;" stroked="t" coordsize="21600,21600">
              <v:path arrowok="t"/>
              <v:fill focussize="0,0"/>
              <v:stroke weight="1.51370078740157pt" color="#B0BEC9"/>
              <v:imagedata o:title=""/>
              <o:lock v:ext="edit"/>
            </v:line>
            <v:line id="_x0000_s1068" o:spid="_x0000_s1068" o:spt="20" style="position:absolute;left:9909;top:4087;flip:y;height:218;width:2;" stroked="t" coordsize="21600,21600">
              <v:path arrowok="t"/>
              <v:fill focussize="0,0"/>
              <v:stroke weight="0.831732283464567pt" color="#B0BEC9"/>
              <v:imagedata o:title=""/>
              <o:lock v:ext="edit"/>
            </v:line>
            <v:line id="_x0000_s1069" o:spid="_x0000_s1069" o:spt="20" style="position:absolute;left:10020;top:4078;height:234;width:0;" stroked="t" coordsize="21600,21600">
              <v:path arrowok="t"/>
              <v:fill focussize="0,0"/>
              <v:stroke weight="1.25007874015748pt" color="#B0BEC9"/>
              <v:imagedata o:title=""/>
              <o:lock v:ext="edit"/>
            </v:line>
            <v:line id="_x0000_s1070" o:spid="_x0000_s1070" o:spt="20" style="position:absolute;left:10129;top:4072;height:233;width:0;" stroked="t" coordsize="21600,21600">
              <v:path arrowok="t"/>
              <v:fill focussize="0,0"/>
              <v:stroke weight="1.66007874015748pt" color="#B0BEC9"/>
              <v:imagedata o:title=""/>
              <o:lock v:ext="edit"/>
            </v:line>
            <v:shape id="_x0000_s1071" o:spid="_x0000_s1071" style="position:absolute;left:10224;top:3977;height:308;width:475;" filled="f" stroked="t" coordorigin="10224,3977" coordsize="475,308" path="m10252,4285l10224,4069m10365,4268l10327,4053m10478,4245l10429,4033m10588,4218l10532,4007m10698,4184l10632,3977e">
              <v:path arrowok="t"/>
              <v:fill on="f" focussize="0,0"/>
              <v:stroke weight="0.831732283464567pt" color="#B0BEC9"/>
              <v:imagedata o:title=""/>
              <o:lock v:ext="edit"/>
            </v:shape>
            <v:shape id="_x0000_s1072" o:spid="_x0000_s1072" o:spt="75" type="#_x0000_t75" style="position:absolute;left:3241;top:1907;height:4077;width:6613;" filled="f" stroked="f" coordsize="21600,21600">
              <v:path/>
              <v:fill on="f" focussize="0,0"/>
              <v:stroke on="f"/>
              <v:imagedata r:id="rId22" o:title=""/>
              <o:lock v:ext="edit" aspectratio="t"/>
            </v:shape>
            <v:shape id="_x0000_s1073" o:spid="_x0000_s1073" style="position:absolute;left:7745;top:0;height:4147;width:4161;" filled="f" stroked="t" coordorigin="7745,0" coordsize="4161,4147" path="m10807,4146l10730,3942m10913,4103l10826,3903m11018,4055l10921,3860m11119,4002l11014,3811m11219,3944l11104,3759m11314,3883l11193,3702m11408,3816l11278,3641m11498,3746l11360,3577m11585,3671l11439,3509m11668,3592l11515,3437m11748,3509l11587,3362m11824,3423l11656,3284m11895,3333l11721,3202m11906,3202l11783,3117m11906,3070l11841,3029m11906,2946l11894,2940m11906,1347l11893,1350m11906,1248l11868,1260m11906,1146l11838,1169m11906,1041l11804,1082m11906,932l11767,996m11906,293l11893,304m11906,138l11819,214m11874,0l11741,128m11702,0l11659,46m11906,754l11898,759m11906,631l11845,669m11906,501l11788,581m11901,365l11727,496m11829,275l11662,415m11754,188l11594,336m11675,105l11521,260m11592,26l11446,188m11466,0l11366,119m11325,0l11284,54m11899,821l11725,912m11849,731l11680,829m11795,643l11630,749m11737,557l11577,672m11675,475l11521,597m11609,395l11461,524m11539,319l11398,455m11466,246l11331,388m11390,176l11262,324m11312,111l11189,264m11229,48l11114,207m11138,0l11037,154m11018,0l10957,104m10906,0l10875,59m10799,0l10791,17m9048,0l9061,27m8940,0l8977,70m8826,0l8896,117m8708,4l8816,167m8623,63l8740,221m8541,127l8665,279m8463,194l8594,340m8387,264l8525,404m8316,337l8459,472m8247,414l8396,542m8182,495l8337,615m8121,578l8282,691m8064,664l8230,769m8011,753l8181,849m7962,844l8137,932m7917,936l8096,1018m7877,1031l8059,1104m7841,1128l8027,1192m7810,1227l7999,1281m7784,1327l7975,1372m7762,1427l7955,1465m7745,1529l7939,1557e">
              <v:path arrowok="t"/>
              <v:fill on="f" focussize="0,0"/>
              <v:stroke weight="0.831732283464567pt" color="#B0BEC9"/>
              <v:imagedata o:title=""/>
              <o:lock v:ext="edit"/>
            </v:shape>
            <v:line id="_x0000_s1074" o:spid="_x0000_s1074" o:spt="20" style="position:absolute;left:7725;top:1641;height:0;width:211;" stroked="t" coordsize="21600,21600">
              <v:path arrowok="t"/>
              <v:fill focussize="0,0"/>
              <v:stroke weight="1.72748031496063pt" color="#B0BEC9"/>
              <v:imagedata o:title=""/>
              <o:lock v:ext="edit"/>
            </v:line>
            <v:line id="_x0000_s1075" o:spid="_x0000_s1075" o:spt="20" style="position:absolute;left:7717;top:1740;height:0;width:213;" stroked="t" coordsize="21600,21600">
              <v:path arrowok="t"/>
              <v:fill focussize="0,0"/>
              <v:stroke weight="1.35653543307087pt" color="#B0BEC9"/>
              <v:imagedata o:title=""/>
              <o:lock v:ext="edit"/>
            </v:line>
            <v:line id="_x0000_s1076" o:spid="_x0000_s1076" o:spt="20" style="position:absolute;left:7723;top:1838;height:0;width:196;" stroked="t" coordsize="21600,21600">
              <v:path arrowok="t"/>
              <v:fill focussize="0,0"/>
              <v:stroke weight="0.831732283464567pt" color="#B0BEC9"/>
              <v:imagedata o:title=""/>
              <o:lock v:ext="edit"/>
            </v:line>
            <v:line id="_x0000_s1077" o:spid="_x0000_s1077" o:spt="20" style="position:absolute;left:9860;top:3853;height:213;width:0;" stroked="t" coordsize="21600,21600">
              <v:path arrowok="t"/>
              <v:fill focussize="0,0"/>
              <v:stroke weight="1.23173228346457pt" color="#B0BEC9"/>
              <v:imagedata o:title=""/>
              <o:lock v:ext="edit"/>
            </v:line>
            <v:line id="_x0000_s1078" o:spid="_x0000_s1078" o:spt="20" style="position:absolute;left:9958;top:3863;flip:x y;height:196;width:2;" stroked="t" coordsize="21600,21600">
              <v:path arrowok="t"/>
              <v:fill focussize="0,0"/>
              <v:stroke weight="0.831732283464567pt" color="#B0BEC9"/>
              <v:imagedata o:title=""/>
              <o:lock v:ext="edit"/>
            </v:line>
            <v:line id="_x0000_s1079" o:spid="_x0000_s1079" o:spt="20" style="position:absolute;left:10057;top:3852;height:212;width:0;" stroked="t" coordsize="21600,21600">
              <v:path arrowok="t"/>
              <v:fill focussize="0,0"/>
              <v:stroke weight="1.42307086614173pt" color="#B0BEC9"/>
              <v:imagedata o:title=""/>
              <o:lock v:ext="edit"/>
            </v:line>
            <v:line id="_x0000_s1080" o:spid="_x0000_s1080" o:spt="20" style="position:absolute;left:10156;top:3844;height:212;width:0;" stroked="t" coordsize="21600,21600">
              <v:path arrowok="t"/>
              <v:fill focussize="0,0"/>
              <v:stroke weight="1.79070866141732pt" color="#B0BEC9"/>
              <v:imagedata o:title=""/>
              <o:lock v:ext="edit"/>
            </v:line>
            <v:shape id="_x0000_s1081" o:spid="_x0000_s1081" style="position:absolute;left:10239;top:2354;height:1680;width:1667;" filled="f" stroked="t" coordorigin="10239,2354" coordsize="1667,1680" path="m10268,4034l10239,3840m10370,4017l10331,3824m10471,3994l10423,3804m10570,3967l10514,3779m10668,3935l10604,3750m10765,3899l10691,3717m10860,3858l10778,3680m10953,3812l10862,3638m11043,3763l10944,3593m11131,3709l11025,3544m11216,3652l11103,3491m11299,3590l11179,3435m11379,3524l11251,3375m11456,3455l11321,3313m11529,3383l11388,3247m11599,3307l11452,3178m11666,3228l11512,3106m11728,3146l11569,3031m11786,3062l11623,2953m11841,2974l11673,2873m11892,2884l11719,2791m11906,2776l11761,2708m11906,2666l11799,2622m11906,2560l11833,2535m11906,2458l11863,2445m11906,2359l11889,2354e">
              <v:path arrowok="t"/>
              <v:fill on="f" focussize="0,0"/>
              <v:stroke weight="0.831732283464567pt" color="#B0BEC9"/>
              <v:imagedata o:title=""/>
              <o:lock v:ext="edit"/>
            </v:shape>
            <v:line id="_x0000_s1082" o:spid="_x0000_s1082" o:spt="20" style="position:absolute;left:11741;top:1955;height:0;width:173;" stroked="t" coordsize="21600,21600">
              <v:path arrowok="t"/>
              <v:fill focussize="0,0"/>
              <v:stroke weight="1.30629921259843pt" color="#B0BEC9"/>
              <v:imagedata o:title=""/>
              <o:lock v:ext="edit"/>
            </v:line>
            <v:line id="_x0000_s1083" o:spid="_x0000_s1083" o:spt="20" style="position:absolute;left:11744;top:1867;height:0;width:170;" stroked="t" coordsize="21600,21600">
              <v:path arrowok="t"/>
              <v:fill focussize="0,0"/>
              <v:stroke weight="0.911968503937008pt" color="#B0BEC9"/>
              <v:imagedata o:title=""/>
              <o:lock v:ext="edit"/>
            </v:line>
            <v:line id="_x0000_s1084" o:spid="_x0000_s1084" o:spt="20" style="position:absolute;left:11743;top:1778;height:0;width:171;" stroked="t" coordsize="21600,21600">
              <v:path arrowok="t"/>
              <v:fill focussize="0,0"/>
              <v:stroke weight="1.13511811023622pt" color="#B0BEC9"/>
              <v:imagedata o:title=""/>
              <o:lock v:ext="edit"/>
            </v:line>
            <v:line id="_x0000_s1085" o:spid="_x0000_s1085" o:spt="20" style="position:absolute;left:11738;top:1690;height:0;width:176;" stroked="t" coordsize="21600,21600">
              <v:path arrowok="t"/>
              <v:fill focussize="0,0"/>
              <v:stroke weight="1.44267716535433pt" color="#B0BEC9"/>
              <v:imagedata o:title=""/>
              <o:lock v:ext="edit"/>
            </v:line>
            <v:shape id="_x0000_s1086" o:spid="_x0000_s1086" style="position:absolute;left:10183;top:0;height:1613;width:1722;" filled="f" stroked="t" coordorigin="10184,0" coordsize="1722,1613" path="m11906,1591l11738,1612m11899,1498l11725,1529m11880,1407l11708,1446m11858,1316l11688,1364m11831,1228l11663,1282m11800,1141l11635,1202m11765,1054l11603,1124m11726,970l11568,1047m11683,887l11529,972m11637,807l11486,899m11586,729l11440,828m11533,653l11391,759m11475,580l11339,693m11415,510l11284,628m11351,442l11226,567m11284,378l11165,508m11215,317l11101,452m11142,259l11035,399m11067,205l10966,349m10989,154l10895,303m10909,106l10823,260m10827,63l10748,221m10743,23l10672,185m10652,0l10593,152m10555,0l10514,124m10461,0l10432,98m10369,0l10351,77m10279,0l10268,60m10190,0l10184,47e">
              <v:path arrowok="t"/>
              <v:fill on="f" focussize="0,0"/>
              <v:stroke weight="0.831732283464567pt" color="#B0BEC9"/>
              <v:imagedata o:title=""/>
              <o:lock v:ext="edit"/>
            </v:shape>
            <v:line id="_x0000_s1087" o:spid="_x0000_s1087" o:spt="20" style="position:absolute;left:10102;top:-8;height:53;width:0;" stroked="t" coordsize="21600,21600">
              <v:path arrowok="t"/>
              <v:fill focussize="0,0"/>
              <v:stroke weight="1.00370078740157pt" color="#B0BEC9"/>
              <v:imagedata o:title=""/>
              <o:lock v:ext="edit"/>
            </v:line>
            <v:line id="_x0000_s1088" o:spid="_x0000_s1088" o:spt="20" style="position:absolute;left:10017;top:-8;height:48;width:0;" stroked="t" coordsize="21600,21600">
              <v:path arrowok="t"/>
              <v:fill focussize="0,0"/>
              <v:stroke weight="0.89748031496063pt" color="#B0BEC9"/>
              <v:imagedata o:title=""/>
              <o:lock v:ext="edit"/>
            </v:line>
            <v:line id="_x0000_s1089" o:spid="_x0000_s1089" o:spt="20" style="position:absolute;left:9930;top:0;flip:x;height:30;width:1;" stroked="t" coordsize="21600,21600">
              <v:path arrowok="t"/>
              <v:fill focussize="0,0"/>
              <v:stroke weight="0.831732283464567pt" color="#B0BEC9"/>
              <v:imagedata o:title=""/>
              <o:lock v:ext="edit"/>
            </v:line>
            <v:line id="_x0000_s1090" o:spid="_x0000_s1090" o:spt="20" style="position:absolute;left:9845;top:-8;height:48;width:0;" stroked="t" coordsize="21600,21600">
              <v:path arrowok="t"/>
              <v:fill focussize="0,0"/>
              <v:stroke weight="0.906062992125984pt" color="#B0BEC9"/>
              <v:imagedata o:title=""/>
              <o:lock v:ext="edit"/>
            </v:line>
            <v:line id="_x0000_s1091" o:spid="_x0000_s1091" o:spt="20" style="position:absolute;left:9760;top:-8;height:54;width:0;" stroked="t" coordsize="21600,21600">
              <v:path arrowok="t"/>
              <v:fill focussize="0,0"/>
              <v:stroke weight="1.01551181102362pt" color="#B0BEC9"/>
              <v:imagedata o:title=""/>
              <o:lock v:ext="edit"/>
            </v:line>
            <v:shape id="_x0000_s1092" o:spid="_x0000_s1092" style="position:absolute;left:7959;top:0;height:1623;width:1720;" filled="f" stroked="t" coordorigin="7959,0" coordsize="1720,1623" path="m9671,0l9678,48m9583,0l9594,62m9493,0l9512,80m9401,0l9430,101m9306,0l9349,127m9208,0l9270,156m9120,28l9191,189m9036,68l9115,226m8954,112l9041,266m8874,160l8968,309m8797,211l8898,356m8722,266l8830,406m8650,325l8764,459m8580,386l8701,515m8514,450l8639,575m8450,518l8581,636m8390,589l8527,701m8333,662l8475,768m8280,738l8426,837m8230,817l8381,908m8183,898l8339,981m8141,980l8300,1057m8103,1064l8265,1134m8069,1151l8234,1213m8038,1239l8206,1292m8012,1328l8183,1373m7990,1418l8162,1456m7973,1509l8146,1539m7959,1602l8134,1622e">
              <v:path arrowok="t"/>
              <v:fill on="f" focussize="0,0"/>
              <v:stroke weight="0.831732283464567pt" color="#B0BEC9"/>
              <v:imagedata o:title=""/>
              <o:lock v:ext="edit"/>
            </v:shape>
            <v:line id="_x0000_s1093" o:spid="_x0000_s1093" o:spt="20" style="position:absolute;left:7942;top:1700;height:0;width:192;" stroked="t" coordsize="21600,21600">
              <v:path arrowok="t"/>
              <v:fill focussize="0,0"/>
              <v:stroke weight="1.53535433070866pt" color="#B0BEC9"/>
              <v:imagedata o:title=""/>
              <o:lock v:ext="edit"/>
            </v:line>
            <v:line id="_x0000_s1094" o:spid="_x0000_s1094" o:spt="20" style="position:absolute;left:7937;top:1789;height:0;width:193;" stroked="t" coordsize="21600,21600">
              <v:path arrowok="t"/>
              <v:fill focussize="0,0"/>
              <v:stroke weight="1.08952755905512pt" color="#B0BEC9"/>
              <v:imagedata o:title=""/>
              <o:lock v:ext="edit"/>
            </v:line>
            <v:line id="_x0000_s1095" o:spid="_x0000_s1095" o:spt="20" style="position:absolute;left:7936;top:1878;height:0;width:193;" stroked="t" coordsize="21600,21600">
              <v:path arrowok="t"/>
              <v:fill focussize="0,0"/>
              <v:stroke weight="1.02047244094488pt" color="#B0BEC9"/>
              <v:imagedata o:title=""/>
              <o:lock v:ext="edit"/>
            </v:line>
            <v:line id="_x0000_s1096" o:spid="_x0000_s1096" o:spt="20" style="position:absolute;left:9907;top:3653;height:193;width:0;" stroked="t" coordsize="21600,21600">
              <v:path arrowok="t"/>
              <v:fill focussize="0,0"/>
              <v:stroke weight="0.975590551181102pt" color="#B0BEC9"/>
              <v:imagedata o:title=""/>
              <o:lock v:ext="edit"/>
            </v:line>
            <v:line id="_x0000_s1097" o:spid="_x0000_s1097" o:spt="20" style="position:absolute;left:9995;top:3652;height:193;width:0;" stroked="t" coordsize="21600,21600">
              <v:path arrowok="t"/>
              <v:fill focussize="0,0"/>
              <v:stroke weight="1.13275590551181pt" color="#B0BEC9"/>
              <v:imagedata o:title=""/>
              <o:lock v:ext="edit"/>
            </v:line>
            <v:line id="_x0000_s1098" o:spid="_x0000_s1098" o:spt="20" style="position:absolute;left:10084;top:3648;height:192;width:0;" stroked="t" coordsize="21600,21600">
              <v:path arrowok="t"/>
              <v:fill focussize="0,0"/>
              <v:stroke weight="1.46464566929134pt" color="#B0BEC9"/>
              <v:imagedata o:title=""/>
              <o:lock v:ext="edit"/>
            </v:line>
            <v:shape id="_x0000_s1099" o:spid="_x0000_s1099" style="position:absolute;left:10161;top:2101;height:1722;width:1744;" filled="f" stroked="t" coordorigin="10162,2101" coordsize="1744,1722" path="m10183,3823l10162,3647m10275,3809l10245,3635m10367,3791l10328,3619m10456,3769l10411,3599m10545,3743l10492,3575m10633,3712l10572,3547m10720,3678l10650,3515m10804,3639l10727,3480m10887,3596l10802,3442m10968,3550l10875,3400m11045,3501l10948,3354m11121,3447l11017,3305m11195,3390l11083,3253m11265,3330l11148,3198m11333,3266l11209,3140m11398,3199l11268,3080m11460,3130l11324,3016m11518,3057l11377,2951m11572,2983l11428,2882m11624,2906l11475,2811m11671,2826l11518,2739m11715,2744l11558,2664m11755,2660l11594,2588m11791,2574l11627,2510m11823,2487l11656,2430m11851,2398l11681,2349m11874,2308l11703,2268m11894,2217l11720,2185m11906,2126l11734,2101e">
              <v:path arrowok="t"/>
              <v:fill on="f" focussize="0,0"/>
              <v:stroke weight="0.831732283464567pt" color="#B0BEC9"/>
              <v:imagedata o:title=""/>
              <o:lock v:ext="edit"/>
            </v:shape>
            <v:line id="_x0000_s1100" o:spid="_x0000_s1100" o:spt="20" style="position:absolute;left:11736;top:2025;height:0;width:178;" stroked="t" coordsize="21600,21600">
              <v:path arrowok="t"/>
              <v:fill focussize="0,0"/>
              <v:stroke weight="1.57929133858268pt" color="#B0BEC9"/>
              <v:imagedata o:title=""/>
              <o:lock v:ext="edit"/>
            </v:line>
            <v:line id="_x0000_s1101" o:spid="_x0000_s1101" o:spt="20" style="position:absolute;left:11562;top:1900;height:0;width:175;" stroked="t" coordsize="21600,21600">
              <v:path arrowok="t"/>
              <v:fill focussize="0,0"/>
              <v:stroke weight="1.10448818897638pt" color="#B0BEC9"/>
              <v:imagedata o:title=""/>
              <o:lock v:ext="edit"/>
            </v:line>
            <v:line id="_x0000_s1102" o:spid="_x0000_s1102" o:spt="20" style="position:absolute;left:11562;top:1820;height:0;width:176;" stroked="t" coordsize="21600,21600">
              <v:path arrowok="t"/>
              <v:fill focussize="0,0"/>
              <v:stroke weight="0.955669291338583pt" color="#B0BEC9"/>
              <v:imagedata o:title=""/>
              <o:lock v:ext="edit"/>
            </v:line>
            <v:line id="_x0000_s1103" o:spid="_x0000_s1103" o:spt="20" style="position:absolute;left:11559;top:1740;height:0;width:175;" stroked="t" coordsize="21600,21600">
              <v:path arrowok="t"/>
              <v:fill focussize="0,0"/>
              <v:stroke weight="1.35149606299213pt" color="#B0BEC9"/>
              <v:imagedata o:title=""/>
              <o:lock v:ext="edit"/>
            </v:line>
            <v:line id="_x0000_s1104" o:spid="_x0000_s1104" o:spt="20" style="position:absolute;left:11553;top:1660;height:0;width:175;" stroked="t" coordsize="21600,21600">
              <v:path arrowok="t"/>
              <v:fill focussize="0,0"/>
              <v:stroke weight="1.64677165354331pt" color="#B0BEC9"/>
              <v:imagedata o:title=""/>
              <o:lock v:ext="edit"/>
            </v:line>
            <v:shape id="_x0000_s1105" o:spid="_x0000_s1105" style="position:absolute;left:10116;top:63;height:1530;width:1592;" filled="f" stroked="t" coordorigin="10117,64" coordsize="1592,1530" path="m11708,1569l11551,1593m11694,1487l11538,1518m11675,1405l11521,1444m11652,1324l11501,1371m11627,1246l11477,1298m11597,1167l11449,1227m11563,1091l11419,1157m11526,1016l11385,1089m11486,942l11348,1022m11442,871l11308,958m11395,802l11266,895m11344,735l11220,834m11291,671l11171,775m11235,609l11120,719m11176,550l11066,665m11114,493l11010,614m11050,440l10951,564m10984,390l10890,518m10915,343l10827,475m10844,299l10763,435m10770,258l10696,398m10695,221l10628,365m10619,187l10559,334m10541,157l10488,307m10461,131l10416,283m10381,108l10341,262m10300,90l10267,245m10217,75l10193,231m10135,64l10117,221e">
              <v:path arrowok="t"/>
              <v:fill on="f" focussize="0,0"/>
              <v:stroke weight="0.831732283464567pt" color="#B0BEC9"/>
              <v:imagedata o:title=""/>
              <o:lock v:ext="edit"/>
            </v:shape>
            <v:line id="_x0000_s1106" o:spid="_x0000_s1106" o:spt="20" style="position:absolute;left:10046;top:48;height:175;width:0;" stroked="t" coordsize="21600,21600">
              <v:path arrowok="t"/>
              <v:fill focussize="0,0"/>
              <v:stroke weight="1.35566929133858pt" color="#B0BEC9"/>
              <v:imagedata o:title=""/>
              <o:lock v:ext="edit"/>
            </v:line>
            <v:line id="_x0000_s1107" o:spid="_x0000_s1107" o:spt="20" style="position:absolute;left:9966;top:44;height:176;width:0;" stroked="t" coordsize="21600,21600">
              <v:path arrowok="t"/>
              <v:fill focussize="0,0"/>
              <v:stroke weight="0.955669291338583pt" color="#B0BEC9"/>
              <v:imagedata o:title=""/>
              <o:lock v:ext="edit"/>
            </v:line>
            <v:line id="_x0000_s1108" o:spid="_x0000_s1108" o:spt="20" style="position:absolute;left:9886;top:45;height:175;width:0;" stroked="t" coordsize="21600,21600">
              <v:path arrowok="t"/>
              <v:fill focussize="0,0"/>
              <v:stroke weight="1.00968503937008pt" color="#B0BEC9"/>
              <v:imagedata o:title=""/>
              <o:lock v:ext="edit"/>
            </v:line>
            <v:line id="_x0000_s1109" o:spid="_x0000_s1109" o:spt="20" style="position:absolute;left:9807;top:49;height:175;width:0;" stroked="t" coordsize="21600,21600">
              <v:path arrowok="t"/>
              <v:fill focussize="0,0"/>
              <v:stroke weight="1.40976377952756pt" color="#B0BEC9"/>
              <v:imagedata o:title=""/>
              <o:lock v:ext="edit"/>
            </v:line>
            <v:shape id="_x0000_s1110" o:spid="_x0000_s1110" style="position:absolute;left:8161;top:65;height:1547;width:1576;" filled="f" stroked="t" coordorigin="8162,66" coordsize="1576,1547" path="m9717,66l9737,223m9634,78l9662,234m9553,94l9586,249m9472,113l9513,267m9391,137l9440,288m9312,164l9368,313m9234,195l9297,341m9159,229l9227,373m9084,268l9159,408m9012,309l9093,445m8941,354l9029,486m8873,402l8967,530m8806,453l8907,576m8743,508l8849,626m8682,565l8793,678m8624,624l8739,733m8568,686l8689,790m8516,751l8641,849m8466,819l8596,910m8420,889l8554,973m8377,960l8515,1039m8337,1034l8479,1106m8301,1109l8445,1175m8268,1186l8416,1245m8240,1265l8390,1316m8214,1345l8367,1389m8193,1426l8347,1462m8175,1507l8331,1537m8162,1589l8319,1612e">
              <v:path arrowok="t"/>
              <v:fill on="f" focussize="0,0"/>
              <v:stroke weight="0.831732283464567pt" color="#B0BEC9"/>
              <v:imagedata o:title=""/>
              <o:lock v:ext="edit"/>
            </v:shape>
            <v:line id="_x0000_s1111" o:spid="_x0000_s1111" o:spt="20" style="position:absolute;left:8143;top:1680;height:0;width:175;" stroked="t" coordsize="21600,21600">
              <v:path arrowok="t"/>
              <v:fill focussize="0,0"/>
              <v:stroke weight="1.55779527559055pt" color="#B0BEC9"/>
              <v:imagedata o:title=""/>
              <o:lock v:ext="edit"/>
            </v:line>
            <v:line id="_x0000_s1112" o:spid="_x0000_s1112" o:spt="20" style="position:absolute;left:8137;top:1760;height:0;width:175;" stroked="t" coordsize="21600,21600">
              <v:path arrowok="t"/>
              <v:fill focussize="0,0"/>
              <v:stroke weight="1.25669291338583pt" color="#B0BEC9"/>
              <v:imagedata o:title=""/>
              <o:lock v:ext="edit"/>
            </v:line>
            <v:line id="_x0000_s1113" o:spid="_x0000_s1113" o:spt="20" style="position:absolute;left:8143;top:1839;height:1;width:159;" stroked="t" coordsize="21600,21600">
              <v:path arrowok="t"/>
              <v:fill focussize="0,0"/>
              <v:stroke weight="0.831732283464567pt" color="#B0BEC9"/>
              <v:imagedata o:title=""/>
              <o:lock v:ext="edit"/>
            </v:line>
            <v:line id="_x0000_s1114" o:spid="_x0000_s1114" o:spt="20" style="position:absolute;left:9875;top:3470;height:176;width:0;" stroked="t" coordsize="21600,21600">
              <v:path arrowok="t"/>
              <v:fill focussize="0,0"/>
              <v:stroke weight="1.15606299212598pt" color="#B0BEC9"/>
              <v:imagedata o:title=""/>
              <o:lock v:ext="edit"/>
            </v:line>
            <v:line id="_x0000_s1115" o:spid="_x0000_s1115" o:spt="20" style="position:absolute;left:9955;top:3471;height:176;width:0;" stroked="t" coordsize="21600,21600">
              <v:path arrowok="t"/>
              <v:fill focussize="0,0"/>
              <v:stroke weight="0.910708661417323pt" color="#B0BEC9"/>
              <v:imagedata o:title=""/>
              <o:lock v:ext="edit"/>
            </v:line>
            <v:line id="_x0000_s1116" o:spid="_x0000_s1116" o:spt="20" style="position:absolute;left:10034;top:3469;height:175;width:0;" stroked="t" coordsize="21600,21600">
              <v:path arrowok="t"/>
              <v:fill focussize="0,0"/>
              <v:stroke weight="1.30992125984252pt" color="#B0BEC9"/>
              <v:imagedata o:title=""/>
              <o:lock v:ext="edit"/>
            </v:line>
            <v:line id="_x0000_s1117" o:spid="_x0000_s1117" o:spt="20" style="position:absolute;left:10114;top:3463;height:174;width:0;" stroked="t" coordsize="21600,21600">
              <v:path arrowok="t"/>
              <v:fill focussize="0,0"/>
              <v:stroke weight="1.60850393700787pt" color="#B0BEC9"/>
              <v:imagedata o:title=""/>
              <o:lock v:ext="edit"/>
            </v:line>
            <v:shape id="_x0000_s1118" o:spid="_x0000_s1118" style="position:absolute;left:10181;top:2033;height:1586;width:1536;" filled="f" stroked="t" coordorigin="10182,2033" coordsize="1536,1586" path="m10205,3618l10182,3461m10288,3604l10256,3448m10369,3586l10330,3432m10449,3564l10405,3412m10529,3538l10477,3388m10607,3509l10548,3361m10684,3475l10618,3331m10759,3439l10686,3298m10833,3398l10753,3261m10904,3355l10818,3222m10973,3309l10882,3179m11040,3259l10943,3133m11105,3205l11001,3085m11167,3150l11058,3034m11226,3091l11112,2980m11283,3029l11164,2924m11337,2965l11213,2866m11388,2899l11259,2806m11435,2831l11303,2743m11479,2760l11343,2678m11520,2687l11380,2612m11558,2612l11414,2544m11592,2535l11445,2474m11622,2457l11473,2404m11649,2379l11497,2331m11672,2298l11518,2258m11691,2216l11535,2184m11706,2134l11549,2109m11718,2052l11560,2033e">
              <v:path arrowok="t"/>
              <v:fill on="f" focussize="0,0"/>
              <v:stroke weight="0.831732283464567pt" color="#B0BEC9"/>
              <v:imagedata o:title=""/>
              <o:lock v:ext="edit"/>
            </v:shape>
            <v:line id="_x0000_s1119" o:spid="_x0000_s1119" o:spt="20" style="position:absolute;left:11558;top:1963;height:0;width:175;" stroked="t" coordsize="21600,21600">
              <v:path arrowok="t"/>
              <v:fill focussize="0,0"/>
              <v:stroke weight="1.35653543307087pt" color="#B0BEC9"/>
              <v:imagedata o:title=""/>
              <o:lock v:ext="edit"/>
            </v:line>
            <v:line id="_x0000_s1120" o:spid="_x0000_s1120" o:spt="20" style="position:absolute;left:11396;top:1935;height:0;width:160;" stroked="t" coordsize="21600,21600">
              <v:path arrowok="t"/>
              <v:fill focussize="0,0"/>
              <v:stroke weight="1.26417322834646pt" color="#B0BEC9"/>
              <v:imagedata o:title=""/>
              <o:lock v:ext="edit"/>
            </v:line>
            <v:line id="_x0000_s1121" o:spid="_x0000_s1121" o:spt="20" style="position:absolute;left:11399;top:1863;height:0;width:159;" stroked="t" coordsize="21600,21600">
              <v:path arrowok="t"/>
              <v:fill focussize="0,0"/>
              <v:stroke weight="0.90740157480315pt" color="#B0BEC9"/>
              <v:imagedata o:title=""/>
              <o:lock v:ext="edit"/>
            </v:line>
            <v:line id="_x0000_s1122" o:spid="_x0000_s1122" o:spt="20" style="position:absolute;left:11398;top:1791;height:0;width:160;" stroked="t" coordsize="21600,21600">
              <v:path arrowok="t"/>
              <v:fill focussize="0,0"/>
              <v:stroke weight="1.11196850393701pt" color="#B0BEC9"/>
              <v:imagedata o:title=""/>
              <o:lock v:ext="edit"/>
            </v:line>
            <v:line id="_x0000_s1123" o:spid="_x0000_s1123" o:spt="20" style="position:absolute;left:11394;top:1719;height:0;width:159;" stroked="t" coordsize="21600,21600">
              <v:path arrowok="t"/>
              <v:fill focussize="0,0"/>
              <v:stroke weight="1.37897637795276pt" color="#B0BEC9"/>
              <v:imagedata o:title=""/>
              <o:lock v:ext="edit"/>
            </v:line>
            <v:shape id="_x0000_s1124" o:spid="_x0000_s1124" style="position:absolute;left:10136;top:246;height:1410;width:1401;" filled="f" stroked="t" coordorigin="10137,247" coordsize="1401,1410" path="m11537,1638l11395,1657m11526,1564l11385,1589m11511,1490l11372,1522m11493,1417l11355,1455m11471,1346l11335,1389m11446,1274l11312,1325m11418,1205l11286,1261m11386,1136l11258,1199m11351,1069l11226,1138m11314,1004l11192,1079m11273,941l11155,1021m11229,880l11115,966m11183,821l11073,912m11134,764l11028,860m11082,709l10981,810m11028,657l10932,762m10972,608l10879,717m10913,561l10826,674m10852,516l10770,634m10789,475l10713,596m10724,437l10654,561m10658,402l10594,529m10589,369l10532,500m10520,341l10469,474m10449,315l10404,451m10378,293l10338,430m10305,274l10272,413m10231,259l10205,399m10157,247l10137,388e">
              <v:path arrowok="t"/>
              <v:fill on="f" focussize="0,0"/>
              <v:stroke weight="0.831732283464567pt" color="#B0BEC9"/>
              <v:imagedata o:title=""/>
              <o:lock v:ext="edit"/>
            </v:shape>
            <v:line id="_x0000_s1125" o:spid="_x0000_s1125" o:spt="20" style="position:absolute;left:10075;top:230;height:159;width:0;" stroked="t" coordsize="21600,21600">
              <v:path arrowok="t"/>
              <v:fill focussize="0,0"/>
              <v:stroke weight="1.4903937007874pt" color="#B0BEC9"/>
              <v:imagedata o:title=""/>
              <o:lock v:ext="edit"/>
            </v:line>
            <v:line id="_x0000_s1126" o:spid="_x0000_s1126" o:spt="20" style="position:absolute;left:10004;top:225;height:159;width:0;" stroked="t" coordsize="21600,21600">
              <v:path arrowok="t"/>
              <v:fill focussize="0,0"/>
              <v:stroke weight="1.13031496062992pt" color="#B0BEC9"/>
              <v:imagedata o:title=""/>
              <o:lock v:ext="edit"/>
            </v:line>
            <v:line id="_x0000_s1127" o:spid="_x0000_s1127" o:spt="20" style="position:absolute;left:9932;top:223;height:160;width:0;" stroked="t" coordsize="21600,21600">
              <v:path arrowok="t"/>
              <v:fill focussize="0,0"/>
              <v:stroke weight="0.859133858267716pt" color="#B0BEC9"/>
              <v:imagedata o:title=""/>
              <o:lock v:ext="edit"/>
            </v:line>
            <v:line id="_x0000_s1128" o:spid="_x0000_s1128" o:spt="20" style="position:absolute;left:9860;top:225;height:160;width:0;" stroked="t" coordsize="21600,21600">
              <v:path arrowok="t"/>
              <v:fill focussize="0,0"/>
              <v:stroke weight="1.16606299212598pt" color="#B0BEC9"/>
              <v:imagedata o:title=""/>
              <o:lock v:ext="edit"/>
            </v:line>
            <v:line id="_x0000_s1129" o:spid="_x0000_s1129" o:spt="20" style="position:absolute;left:9788;top:231;height:159;width:0;" stroked="t" coordsize="21600,21600">
              <v:path arrowok="t"/>
              <v:fill focussize="0,0"/>
              <v:stroke weight="1.52370078740157pt" color="#B0BEC9"/>
              <v:imagedata o:title=""/>
              <o:lock v:ext="edit"/>
            </v:line>
            <v:shape id="_x0000_s1130" o:spid="_x0000_s1130" style="position:absolute;left:8334;top:247;height:1417;width:1393;" filled="f" stroked="t" coordorigin="8335,248" coordsize="1393,1417" path="m9706,248l9727,389m9633,260l9659,401m9559,276l9592,415m9486,295l9526,433m9414,318l9461,453m9344,344l9397,477m9275,373l9333,504m9207,406l9271,533m9141,441l9211,566m9076,480l9152,601m9013,522l9095,639m8953,566l9040,679m8894,614l8987,722m8838,664l8935,768m8784,715l8886,816m8733,770l8839,866m8684,828l8794,918m8638,887l8752,972m8594,949l8713,1028m8554,1012l8676,1086m8516,1078l8642,1145m8482,1144l8611,1207m8451,1213l8583,1269m8423,1283l8557,1333m8399,1354l8535,1397m8378,1427l8516,1463m8360,1499l8499,1530m8346,1573l8487,1597m8335,1648l8477,1665e">
              <v:path arrowok="t"/>
              <v:fill on="f" focussize="0,0"/>
              <v:stroke weight="0.831732283464567pt" color="#B0BEC9"/>
              <v:imagedata o:title=""/>
              <o:lock v:ext="edit"/>
            </v:shape>
            <v:line id="_x0000_s1131" o:spid="_x0000_s1131" o:spt="20" style="position:absolute;left:8319;top:1728;height:0;width:159;" stroked="t" coordsize="21600,21600">
              <v:path arrowok="t"/>
              <v:fill focussize="0,0"/>
              <v:stroke weight="1.40062992125984pt" color="#B0BEC9"/>
              <v:imagedata o:title=""/>
              <o:lock v:ext="edit"/>
            </v:line>
            <v:line id="_x0000_s1132" o:spid="_x0000_s1132" o:spt="20" style="position:absolute;left:8315;top:1800;height:0;width:159;" stroked="t" coordsize="21600,21600">
              <v:path arrowok="t"/>
              <v:fill focussize="0,0"/>
              <v:stroke weight="1.0396062992126pt" color="#B0BEC9"/>
              <v:imagedata o:title=""/>
              <o:lock v:ext="edit"/>
            </v:line>
            <v:line id="_x0000_s1133" o:spid="_x0000_s1133" o:spt="20" style="position:absolute;left:8314;top:1872;height:0;width:160;" stroked="t" coordsize="21600,21600">
              <v:path arrowok="t"/>
              <v:fill focussize="0,0"/>
              <v:stroke weight="0.985590551181102pt" color="#B0BEC9"/>
              <v:imagedata o:title=""/>
              <o:lock v:ext="edit"/>
            </v:line>
            <v:line id="_x0000_s1134" o:spid="_x0000_s1134" o:spt="20" style="position:absolute;left:9912;top:3308;height:159;width:0;" stroked="t" coordsize="21600,21600">
              <v:path arrowok="t"/>
              <v:fill focussize="0,0"/>
              <v:stroke weight="0.947322834645669pt" color="#B0BEC9"/>
              <v:imagedata o:title=""/>
              <o:lock v:ext="edit"/>
            </v:line>
            <v:line id="_x0000_s1135" o:spid="_x0000_s1135" o:spt="20" style="position:absolute;left:9984;top:3307;height:160;width:0;" stroked="t" coordsize="21600,21600">
              <v:path arrowok="t"/>
              <v:fill focussize="0,0"/>
              <v:stroke weight="1.07456692913386pt" color="#B0BEC9"/>
              <v:imagedata o:title=""/>
              <o:lock v:ext="edit"/>
            </v:line>
            <v:line id="_x0000_s1136" o:spid="_x0000_s1136" o:spt="20" style="position:absolute;left:10056;top:3304;height:159;width:0;" stroked="t" coordsize="21600,21600">
              <v:path arrowok="t"/>
              <v:fill focussize="0,0"/>
              <v:stroke weight="1.3440157480315pt" color="#B0BEC9"/>
              <v:imagedata o:title=""/>
              <o:lock v:ext="edit"/>
            </v:line>
            <v:shape id="_x0000_s1137" o:spid="_x0000_s1137" style="position:absolute;left:10118;top:2052;height:1395;width:1416;" filled="f" stroked="t" coordorigin="10119,2053" coordsize="1416,1395" path="m10136,3447l10119,3305m10211,3436l10186,3295m10285,3421l10254,3282m10357,3404l10321,3265m10430,3382l10386,3246m10501,3358l10451,3224m10571,3329l10514,3198m10639,3298l10577,3170m10706,3264l10638,3138m10772,3226l10697,3104m10834,3186l10755,3067m10896,3143l10811,3028m10955,3097l10865,2986m11013,3048l10918,2941m11068,2996l10968,2894m11120,2942l11015,2845m11170,2886l11061,2794m11217,2827l11104,2741m11261,2767l11145,2685m11303,2704l11182,2628m11342,2639l11217,2569m11377,2573l11250,2509m11410,2505l11279,2447m11439,2435l11306,2384m11464,2365l11329,2319m11487,2293l11350,2254m11506,2220l11367,2188m11522,2146l11381,2121m11534,2073l11393,2053e">
              <v:path arrowok="t"/>
              <v:fill on="f" focussize="0,0"/>
              <v:stroke weight="0.831732283464567pt" color="#B0BEC9"/>
              <v:imagedata o:title=""/>
              <o:lock v:ext="edit"/>
            </v:shape>
            <v:line id="_x0000_s1138" o:spid="_x0000_s1138" o:spt="20" style="position:absolute;left:11392;top:1991;height:0;width:159;" stroked="t" coordsize="21600,21600">
              <v:path arrowok="t"/>
              <v:fill focussize="0,0"/>
              <v:stroke weight="1.4903937007874pt" color="#B0BEC9"/>
              <v:imagedata o:title=""/>
              <o:lock v:ext="edit"/>
            </v:line>
            <v:shape id="_x0000_s1139" o:spid="_x0000_s1139" style="position:absolute;left:3240;top:3441;height:233;width:1993;" fillcolor="#000000" filled="t" stroked="f" coordorigin="3241,3441" coordsize="1993,233" path="m3329,3522l3299,3522,3357,3670,3358,3672,3360,3674,3372,3674,3373,3672,3374,3670,3398,3610,3365,3610,3329,3522xm3294,3441l3285,3441,3282,3443,3281,3446,3241,3663,3241,3667,3243,3670,3271,3670,3274,3668,3274,3666,3298,3522,3329,3522,3298,3445,3297,3443,3294,3441xm3464,3522l3433,3522,3457,3666,3458,3668,3460,3670,3489,3670,3491,3667,3490,3663,3464,3522xm3447,3441l3437,3441,3434,3443,3434,3445,3367,3610,3398,3610,3432,3522,3464,3522,3450,3446,3450,3443,3447,3441xm3568,3444l3540,3444,3537,3447,3537,3667,3540,3670,3568,3670,3571,3667,3571,3447,3568,3444xm3664,3444l3636,3444,3634,3447,3634,3667,3636,3670,3758,3670,3761,3667,3761,3643,3758,3640,3667,3640,3667,3447,3664,3444xm3890,3441l3883,3441,3880,3443,3879,3445,3778,3666,3781,3670,3810,3670,3813,3668,3818,3654,3828,3632,3833,3621,3974,3621,3961,3594,3846,3594,3885,3505,3921,3505,3894,3445,3893,3443,3890,3441xm3974,3621l3939,3621,3960,3668,3962,3670,3991,3670,3994,3666,3992,3662,3974,3621xm3921,3505l3887,3505,3926,3594,3961,3594,3921,3505xm4095,3507l4057,3507,4197,3674,4209,3674,4212,3671,4212,3603,4179,3603,4095,3507xm4038,3441l4027,3441,4024,3444,4024,3667,4027,3670,4054,3670,4057,3667,4057,3507,4095,3507,4038,3441xm4209,3444l4181,3444,4179,3447,4179,3603,4212,3603,4212,3447,4209,3444xm4374,3441l4328,3450,4292,3475,4267,3512,4258,3558,4267,3603,4292,3640,4328,3665,4374,3674,4419,3665,4454,3641,4374,3641,4341,3635,4315,3617,4297,3590,4290,3558,4297,3525,4315,3498,4341,3480,4374,3473,4453,3473,4419,3450,4374,3441xm4453,3473l4374,3473,4406,3480,4433,3498,4451,3525,4458,3558,4451,3590,4433,3617,4406,3635,4374,3641,4454,3641,4456,3640,4481,3603,4490,3558,4481,3512,4456,3475,4453,3473xm4700,3644l4581,3644,4578,3647,4578,3668,4581,3670,4700,3670,4703,3668,4703,3647,4700,3644xm4661,3500l4629,3500,4629,3644,4661,3644,4661,3500xm4658,3451l4639,3451,4591,3494,4590,3496,4589,3498,4590,3501,4595,3515,4598,3516,4601,3514,4629,3500,4661,3500,4661,3454,4658,3451xm4813,3448l4786,3452,4764,3464,4750,3483,4745,3507,4748,3524,4756,3538,4767,3549,4778,3557,4778,3558,4767,3564,4754,3576,4743,3592,4739,3612,4744,3636,4759,3656,4782,3669,4813,3674,4844,3669,4868,3656,4874,3647,4813,3647,4798,3645,4785,3638,4776,3627,4773,3612,4775,3599,4783,3588,4796,3579,4814,3573,4871,3573,4861,3565,4849,3558,4849,3556,4860,3549,4867,3543,4814,3543,4797,3538,4786,3530,4779,3520,4777,3508,4780,3494,4788,3484,4799,3477,4813,3474,4871,3474,4863,3464,4841,3452,4813,3448xm4871,3573l4814,3573,4831,3579,4844,3588,4852,3599,4855,3612,4851,3627,4842,3638,4829,3645,4813,3647,4874,3647,4883,3636,4888,3612,4884,3592,4874,3577,4871,3573xm4871,3474l4813,3474,4827,3477,4839,3484,4847,3494,4850,3508,4848,3520,4841,3530,4830,3538,4814,3543,4867,3543,4871,3538,4879,3524,4882,3507,4877,3483,4871,3474xm5032,3443l5028,3444,4999,3458,4964,3484,4934,3525,4921,3583,4926,3618,4940,3647,4964,3666,4997,3674,5025,3668,5048,3652,5053,3644,4997,3644,4975,3638,4961,3623,4954,3602,4953,3581,4957,3574,4966,3566,4979,3559,4997,3556,5054,3556,5048,3548,5038,3542,4959,3542,4973,3514,4996,3493,5019,3478,5036,3470,5042,3468,5043,3465,5036,3448,5035,3444,5032,3443xm5054,3556l4997,3556,5014,3560,5027,3569,5036,3583,5040,3600,5036,3617,5027,3631,5014,3641,4997,3644,5053,3644,5064,3628,5069,3600,5064,3570,5054,3556xm5002,3530l4987,3531,4973,3535,4964,3539,4959,3542,5038,3542,5027,3534,5002,3530xm5110,3623l5107,3625,5094,3637,5092,3639,5092,3643,5094,3645,5102,3653,5115,3662,5134,3670,5160,3674,5190,3669,5213,3656,5221,3646,5159,3646,5143,3643,5129,3637,5120,3630,5116,3626,5113,3623,5110,3623xm5217,3476l5158,3476,5172,3479,5183,3486,5192,3497,5195,3512,5192,3525,5183,3536,5169,3543,5149,3546,5127,3546,5125,3548,5125,3571,5127,3573,5149,3573,5171,3577,5187,3585,5197,3597,5200,3611,5196,3626,5187,3637,5175,3644,5159,3646,5221,3646,5228,3636,5233,3612,5229,3593,5219,3577,5206,3566,5194,3558,5194,3557,5205,3550,5216,3539,5224,3524,5227,3507,5222,3483,5222,3482,5217,3476xm5160,3448l5136,3452,5117,3462,5104,3472,5098,3478,5098,3479,5098,3482,5115,3498,5118,3497,5120,3494,5126,3489,5134,3483,5145,3478,5158,3476,5217,3476,5207,3464,5186,3452,5160,3448xe">
              <v:path arrowok="t"/>
              <v:fill on="t" focussize="0,0"/>
              <v:stroke on="f"/>
              <v:imagedata o:title=""/>
              <o:lock v:ext="edit"/>
            </v:shape>
          </v:group>
        </w:pict>
      </w:r>
    </w:p>
    <w:p>
      <w:pPr>
        <w:pStyle w:val="5"/>
        <w:rPr>
          <w:rFonts w:ascii="Cambria"/>
          <w:b/>
          <w:sz w:val="20"/>
        </w:rPr>
      </w:pPr>
    </w:p>
    <w:p>
      <w:pPr>
        <w:pStyle w:val="5"/>
        <w:spacing w:before="6"/>
        <w:rPr>
          <w:rFonts w:ascii="Cambria"/>
          <w:b/>
        </w:rPr>
      </w:pPr>
    </w:p>
    <w:p>
      <w:pPr>
        <w:pStyle w:val="4"/>
        <w:spacing w:before="101" w:line="254" w:lineRule="auto"/>
        <w:ind w:left="680" w:right="7106"/>
      </w:pPr>
      <w:r>
        <w:rPr>
          <w:spacing w:val="-2"/>
        </w:rPr>
        <w:t>Lorenzo</w:t>
      </w:r>
      <w:r>
        <w:rPr>
          <w:spacing w:val="3"/>
        </w:rPr>
        <w:t xml:space="preserve"> </w:t>
      </w:r>
      <w:r>
        <w:rPr>
          <w:spacing w:val="-2"/>
        </w:rPr>
        <w:t>GUERRIERI</w:t>
      </w:r>
      <w:r>
        <w:rPr>
          <w:spacing w:val="-58"/>
        </w:rPr>
        <w:t xml:space="preserve"> </w:t>
      </w:r>
      <w:r>
        <w:t>Hugo</w:t>
      </w:r>
      <w:r>
        <w:rPr>
          <w:spacing w:val="27"/>
        </w:rPr>
        <w:t xml:space="preserve"> </w:t>
      </w:r>
      <w:r>
        <w:t>MARINE</w:t>
      </w:r>
    </w:p>
    <w:p>
      <w:pPr>
        <w:spacing w:before="0" w:line="272" w:lineRule="exact"/>
        <w:ind w:left="680" w:right="0" w:firstLine="0"/>
        <w:jc w:val="left"/>
        <w:rPr>
          <w:rFonts w:ascii="Georgia"/>
          <w:b/>
          <w:sz w:val="24"/>
        </w:rPr>
      </w:pPr>
      <w:r>
        <w:rPr>
          <w:rFonts w:ascii="Georgia"/>
          <w:b/>
          <w:sz w:val="24"/>
        </w:rPr>
        <w:t>Lucas</w:t>
      </w:r>
      <w:r>
        <w:rPr>
          <w:rFonts w:ascii="Georgia"/>
          <w:b/>
          <w:spacing w:val="16"/>
          <w:sz w:val="24"/>
        </w:rPr>
        <w:t xml:space="preserve"> </w:t>
      </w:r>
      <w:r>
        <w:rPr>
          <w:rFonts w:ascii="Georgia"/>
          <w:b/>
          <w:sz w:val="24"/>
        </w:rPr>
        <w:t>FOUREST</w:t>
      </w:r>
    </w:p>
    <w:p>
      <w:pPr>
        <w:pStyle w:val="5"/>
        <w:rPr>
          <w:rFonts w:ascii="Georgia"/>
          <w:b/>
          <w:sz w:val="30"/>
        </w:rPr>
      </w:pPr>
    </w:p>
    <w:p>
      <w:pPr>
        <w:pStyle w:val="5"/>
        <w:rPr>
          <w:rFonts w:ascii="Georgia"/>
          <w:b/>
          <w:sz w:val="30"/>
        </w:rPr>
      </w:pPr>
    </w:p>
    <w:p>
      <w:pPr>
        <w:pStyle w:val="5"/>
        <w:rPr>
          <w:rFonts w:ascii="Georgia"/>
          <w:b/>
          <w:sz w:val="30"/>
        </w:rPr>
      </w:pPr>
    </w:p>
    <w:p>
      <w:pPr>
        <w:pStyle w:val="5"/>
        <w:rPr>
          <w:rFonts w:ascii="Georgia"/>
          <w:b/>
          <w:sz w:val="30"/>
        </w:rPr>
      </w:pPr>
    </w:p>
    <w:p>
      <w:pPr>
        <w:pStyle w:val="5"/>
        <w:rPr>
          <w:rFonts w:ascii="Georgia"/>
          <w:b/>
          <w:sz w:val="30"/>
        </w:rPr>
      </w:pPr>
    </w:p>
    <w:p>
      <w:pPr>
        <w:pStyle w:val="5"/>
        <w:rPr>
          <w:rFonts w:ascii="Georgia"/>
          <w:b/>
          <w:sz w:val="30"/>
        </w:rPr>
      </w:pPr>
    </w:p>
    <w:p>
      <w:pPr>
        <w:pStyle w:val="5"/>
        <w:rPr>
          <w:rFonts w:ascii="Georgia"/>
          <w:b/>
          <w:sz w:val="30"/>
        </w:rPr>
      </w:pPr>
    </w:p>
    <w:p>
      <w:pPr>
        <w:pStyle w:val="5"/>
        <w:rPr>
          <w:rFonts w:ascii="Georgia"/>
          <w:b/>
          <w:sz w:val="30"/>
        </w:rPr>
      </w:pPr>
    </w:p>
    <w:p>
      <w:pPr>
        <w:pStyle w:val="5"/>
        <w:rPr>
          <w:rFonts w:ascii="Georgia"/>
          <w:b/>
          <w:sz w:val="30"/>
        </w:rPr>
      </w:pPr>
    </w:p>
    <w:p>
      <w:pPr>
        <w:pStyle w:val="5"/>
        <w:rPr>
          <w:rFonts w:ascii="Georgia"/>
          <w:b/>
          <w:sz w:val="30"/>
        </w:rPr>
      </w:pPr>
    </w:p>
    <w:p>
      <w:pPr>
        <w:pStyle w:val="5"/>
        <w:spacing w:before="4"/>
        <w:rPr>
          <w:rFonts w:ascii="Georgia"/>
          <w:b/>
          <w:sz w:val="39"/>
        </w:rPr>
      </w:pPr>
    </w:p>
    <w:p>
      <w:pPr>
        <w:pStyle w:val="5"/>
        <w:spacing w:before="1"/>
        <w:ind w:left="680"/>
      </w:pPr>
      <w:r>
        <w:t>Academic</w:t>
      </w:r>
      <w:r>
        <w:rPr>
          <w:spacing w:val="13"/>
        </w:rPr>
        <w:t xml:space="preserve"> </w:t>
      </w:r>
      <w:r>
        <w:t>Year:</w:t>
      </w:r>
      <w:r>
        <w:rPr>
          <w:spacing w:val="38"/>
        </w:rPr>
        <w:t xml:space="preserve"> </w:t>
      </w:r>
      <w:r>
        <w:t>2022-2023</w:t>
      </w:r>
    </w:p>
    <w:p>
      <w:pPr>
        <w:spacing w:after="0"/>
        <w:sectPr>
          <w:type w:val="continuous"/>
          <w:pgSz w:w="11910" w:h="16840"/>
          <w:pgMar w:top="0" w:right="500" w:bottom="280" w:left="1020" w:header="720" w:footer="720" w:gutter="0"/>
          <w:cols w:space="720" w:num="1"/>
        </w:sectPr>
      </w:pPr>
    </w:p>
    <w:p>
      <w:pPr>
        <w:pStyle w:val="2"/>
        <w:spacing w:before="238" w:line="319" w:lineRule="auto"/>
      </w:pPr>
      <w:bookmarkStart w:id="0" w:name="Project context and global methodology"/>
      <w:bookmarkEnd w:id="0"/>
      <w:bookmarkStart w:id="1" w:name="_bookmark0"/>
      <w:bookmarkEnd w:id="1"/>
      <w:r>
        <w:rPr>
          <w:color w:val="6285A0"/>
          <w:w w:val="95"/>
        </w:rPr>
        <w:t>Project</w:t>
      </w:r>
      <w:r>
        <w:rPr>
          <w:color w:val="6285A0"/>
          <w:spacing w:val="90"/>
          <w:w w:val="95"/>
        </w:rPr>
        <w:t xml:space="preserve"> </w:t>
      </w:r>
      <w:r>
        <w:rPr>
          <w:color w:val="6285A0"/>
          <w:w w:val="95"/>
        </w:rPr>
        <w:t>context</w:t>
      </w:r>
      <w:r>
        <w:rPr>
          <w:color w:val="6285A0"/>
          <w:spacing w:val="90"/>
          <w:w w:val="95"/>
        </w:rPr>
        <w:t xml:space="preserve"> </w:t>
      </w:r>
      <w:r>
        <w:rPr>
          <w:color w:val="6285A0"/>
          <w:w w:val="95"/>
        </w:rPr>
        <w:t>and</w:t>
      </w:r>
      <w:r>
        <w:rPr>
          <w:color w:val="6285A0"/>
          <w:spacing w:val="91"/>
          <w:w w:val="95"/>
        </w:rPr>
        <w:t xml:space="preserve"> </w:t>
      </w:r>
      <w:r>
        <w:rPr>
          <w:color w:val="6285A0"/>
          <w:w w:val="95"/>
        </w:rPr>
        <w:t>global</w:t>
      </w:r>
      <w:r>
        <w:rPr>
          <w:color w:val="6285A0"/>
          <w:spacing w:val="-115"/>
          <w:w w:val="95"/>
        </w:rPr>
        <w:t xml:space="preserve"> </w:t>
      </w:r>
      <w:r>
        <w:rPr>
          <w:color w:val="6285A0"/>
        </w:rPr>
        <w:t>methodology</w:t>
      </w:r>
    </w:p>
    <w:p>
      <w:pPr>
        <w:pStyle w:val="5"/>
        <w:spacing w:before="268" w:line="312" w:lineRule="auto"/>
        <w:ind w:left="680" w:right="629"/>
        <w:jc w:val="both"/>
      </w:pPr>
      <w:r>
        <w:rPr>
          <w:w w:val="105"/>
        </w:rPr>
        <w:t>For this project, we have at our disposal a few custom table tennis videos, each involving</w:t>
      </w:r>
      <w:r>
        <w:rPr>
          <w:rFonts w:hint="eastAsia" w:eastAsia="宋体"/>
          <w:w w:val="105"/>
          <w:lang w:val="en-US" w:eastAsia="zh-CN"/>
        </w:rPr>
        <w:t xml:space="preserve"> </w:t>
      </w:r>
      <w:r>
        <w:rPr>
          <w:w w:val="105"/>
        </w:rPr>
        <w:t>a different gameplay sequence.</w:t>
      </w:r>
      <w:r>
        <w:rPr>
          <w:spacing w:val="1"/>
          <w:w w:val="105"/>
        </w:rPr>
        <w:t xml:space="preserve"> </w:t>
      </w:r>
      <w:r>
        <w:rPr>
          <w:w w:val="105"/>
        </w:rPr>
        <w:t>We will select a specific one, in order to perform some</w:t>
      </w:r>
      <w:r>
        <w:rPr>
          <w:spacing w:val="1"/>
          <w:w w:val="105"/>
        </w:rPr>
        <w:t xml:space="preserve"> </w:t>
      </w:r>
      <w:r>
        <w:rPr>
          <w:w w:val="105"/>
        </w:rPr>
        <w:t>Computer Vision key tasks on it (as tracking and reconstruction), knowing that we are</w:t>
      </w:r>
      <w:r>
        <w:rPr>
          <w:spacing w:val="1"/>
          <w:w w:val="105"/>
        </w:rPr>
        <w:t xml:space="preserve"> </w:t>
      </w:r>
      <w:r>
        <w:rPr>
          <w:w w:val="105"/>
        </w:rPr>
        <w:t>limited to one point of view for each gameplay sequence filmed. Here we will choose to</w:t>
      </w:r>
      <w:r>
        <w:rPr>
          <w:spacing w:val="1"/>
          <w:w w:val="105"/>
        </w:rPr>
        <w:t xml:space="preserve"> </w:t>
      </w:r>
      <w:r>
        <w:rPr>
          <w:w w:val="105"/>
        </w:rPr>
        <w:t>work on a video presenting a match between two players, shot from behind with a slight</w:t>
      </w:r>
      <w:r>
        <w:rPr>
          <w:spacing w:val="1"/>
          <w:w w:val="105"/>
        </w:rPr>
        <w:t xml:space="preserve"> </w:t>
      </w:r>
      <w:r>
        <w:rPr>
          <w:w w:val="105"/>
        </w:rPr>
        <w:t>profile</w:t>
      </w:r>
      <w:r>
        <w:rPr>
          <w:spacing w:val="12"/>
          <w:w w:val="105"/>
        </w:rPr>
        <w:t xml:space="preserve"> </w:t>
      </w:r>
      <w:r>
        <w:rPr>
          <w:w w:val="105"/>
        </w:rPr>
        <w:t>perspective,</w:t>
      </w:r>
      <w:r>
        <w:rPr>
          <w:spacing w:val="12"/>
          <w:w w:val="105"/>
        </w:rPr>
        <w:t xml:space="preserve"> </w:t>
      </w:r>
      <w:r>
        <w:rPr>
          <w:w w:val="105"/>
        </w:rPr>
        <w:t>as</w:t>
      </w:r>
      <w:r>
        <w:rPr>
          <w:spacing w:val="13"/>
          <w:w w:val="105"/>
        </w:rPr>
        <w:t xml:space="preserve"> </w:t>
      </w:r>
      <w:r>
        <w:rPr>
          <w:w w:val="105"/>
        </w:rPr>
        <w:t>you</w:t>
      </w:r>
      <w:r>
        <w:rPr>
          <w:spacing w:val="14"/>
          <w:w w:val="105"/>
        </w:rPr>
        <w:t xml:space="preserve"> </w:t>
      </w:r>
      <w:r>
        <w:rPr>
          <w:w w:val="105"/>
        </w:rPr>
        <w:t>shown</w:t>
      </w:r>
      <w:r>
        <w:rPr>
          <w:spacing w:val="12"/>
          <w:w w:val="105"/>
        </w:rPr>
        <w:t xml:space="preserve"> </w:t>
      </w:r>
      <w:r>
        <w:rPr>
          <w:w w:val="105"/>
        </w:rPr>
        <w:t>below:</w:t>
      </w:r>
    </w:p>
    <w:p>
      <w:pPr>
        <w:pStyle w:val="5"/>
        <w:spacing w:before="9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1079500</wp:posOffset>
            </wp:positionH>
            <wp:positionV relativeFrom="paragraph">
              <wp:posOffset>132715</wp:posOffset>
            </wp:positionV>
            <wp:extent cx="6035040" cy="3394710"/>
            <wp:effectExtent l="0" t="0" r="0" b="0"/>
            <wp:wrapTopAndBottom/>
            <wp:docPr id="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51"/>
        <w:ind w:left="2706" w:right="2660"/>
        <w:jc w:val="center"/>
      </w:pPr>
      <w:r>
        <w:rPr>
          <w:color w:val="6285A0"/>
          <w:w w:val="105"/>
        </w:rPr>
        <w:t>Figure</w:t>
      </w:r>
      <w:r>
        <w:rPr>
          <w:color w:val="6285A0"/>
          <w:spacing w:val="3"/>
          <w:w w:val="105"/>
        </w:rPr>
        <w:t xml:space="preserve"> </w:t>
      </w:r>
      <w:r>
        <w:rPr>
          <w:color w:val="6285A0"/>
          <w:w w:val="105"/>
        </w:rPr>
        <w:t>1:</w:t>
      </w:r>
      <w:r>
        <w:rPr>
          <w:color w:val="6285A0"/>
          <w:spacing w:val="27"/>
          <w:w w:val="105"/>
        </w:rPr>
        <w:t xml:space="preserve"> </w:t>
      </w:r>
      <w:r>
        <w:rPr>
          <w:w w:val="105"/>
        </w:rPr>
        <w:t>Point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view</w:t>
      </w:r>
    </w:p>
    <w:p>
      <w:pPr>
        <w:pStyle w:val="5"/>
        <w:rPr>
          <w:sz w:val="30"/>
        </w:rPr>
      </w:pPr>
    </w:p>
    <w:p>
      <w:pPr>
        <w:pStyle w:val="5"/>
        <w:spacing w:before="268" w:line="312" w:lineRule="auto"/>
        <w:ind w:left="680" w:right="631"/>
        <w:jc w:val="both"/>
        <w:sectPr>
          <w:headerReference r:id="rId6" w:type="default"/>
          <w:pgSz w:w="11910" w:h="16840"/>
          <w:pgMar w:top="1740" w:right="500" w:bottom="280" w:left="1020" w:header="1446" w:footer="0" w:gutter="0"/>
          <w:pgNumType w:start="1"/>
          <w:cols w:space="720" w:num="1"/>
        </w:sectPr>
      </w:pPr>
      <w:r>
        <w:rPr>
          <w:w w:val="105"/>
        </w:rPr>
        <w:t>Initially,</w:t>
      </w:r>
      <w:r>
        <w:rPr>
          <w:spacing w:val="44"/>
          <w:w w:val="105"/>
        </w:rPr>
        <w:t xml:space="preserve"> </w:t>
      </w:r>
      <w:r>
        <w:rPr>
          <w:w w:val="105"/>
        </w:rPr>
        <w:t>we</w:t>
      </w:r>
      <w:r>
        <w:rPr>
          <w:spacing w:val="39"/>
          <w:w w:val="105"/>
        </w:rPr>
        <w:t xml:space="preserve"> </w:t>
      </w:r>
      <w:r>
        <w:rPr>
          <w:w w:val="105"/>
        </w:rPr>
        <w:t>will</w:t>
      </w:r>
      <w:r>
        <w:rPr>
          <w:spacing w:val="39"/>
          <w:w w:val="105"/>
        </w:rPr>
        <w:t xml:space="preserve"> </w:t>
      </w:r>
      <w:r>
        <w:rPr>
          <w:w w:val="105"/>
        </w:rPr>
        <w:t>develop</w:t>
      </w:r>
      <w:r>
        <w:rPr>
          <w:spacing w:val="39"/>
          <w:w w:val="105"/>
        </w:rPr>
        <w:t xml:space="preserve"> </w:t>
      </w:r>
      <w:r>
        <w:rPr>
          <w:w w:val="105"/>
        </w:rPr>
        <w:t>a</w:t>
      </w:r>
      <w:r>
        <w:rPr>
          <w:spacing w:val="39"/>
          <w:w w:val="105"/>
        </w:rPr>
        <w:t xml:space="preserve"> </w:t>
      </w:r>
      <w:r>
        <w:rPr>
          <w:w w:val="105"/>
        </w:rPr>
        <w:t>method</w:t>
      </w:r>
      <w:r>
        <w:rPr>
          <w:spacing w:val="38"/>
          <w:w w:val="105"/>
        </w:rPr>
        <w:t xml:space="preserve"> </w:t>
      </w:r>
      <w:r>
        <w:rPr>
          <w:w w:val="105"/>
        </w:rPr>
        <w:t>able</w:t>
      </w:r>
      <w:r>
        <w:rPr>
          <w:spacing w:val="39"/>
          <w:w w:val="105"/>
        </w:rPr>
        <w:t xml:space="preserve"> </w:t>
      </w:r>
      <w:r>
        <w:rPr>
          <w:w w:val="105"/>
        </w:rPr>
        <w:t>to</w:t>
      </w:r>
      <w:r>
        <w:rPr>
          <w:spacing w:val="38"/>
          <w:w w:val="105"/>
        </w:rPr>
        <w:t xml:space="preserve"> </w:t>
      </w:r>
      <w:r>
        <w:rPr>
          <w:w w:val="105"/>
        </w:rPr>
        <w:t>track</w:t>
      </w:r>
      <w:r>
        <w:rPr>
          <w:spacing w:val="38"/>
          <w:w w:val="105"/>
        </w:rPr>
        <w:t xml:space="preserve"> </w:t>
      </w:r>
      <w:r>
        <w:rPr>
          <w:w w:val="105"/>
        </w:rPr>
        <w:t>both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w w:val="105"/>
        </w:rPr>
        <w:t>racket</w:t>
      </w:r>
      <w:r>
        <w:rPr>
          <w:spacing w:val="39"/>
          <w:w w:val="105"/>
        </w:rPr>
        <w:t xml:space="preserve"> </w:t>
      </w:r>
      <w:r>
        <w:rPr>
          <w:w w:val="105"/>
        </w:rPr>
        <w:t>in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w w:val="105"/>
        </w:rPr>
        <w:t>player’s</w:t>
      </w:r>
      <w:r>
        <w:rPr>
          <w:spacing w:val="39"/>
          <w:w w:val="105"/>
        </w:rPr>
        <w:t xml:space="preserve"> </w:t>
      </w:r>
      <w:r>
        <w:rPr>
          <w:w w:val="105"/>
        </w:rPr>
        <w:t>hand</w:t>
      </w:r>
      <w:r>
        <w:rPr>
          <w:spacing w:val="-61"/>
          <w:w w:val="105"/>
        </w:rPr>
        <w:t xml:space="preserve"> </w:t>
      </w:r>
      <w:r>
        <w:rPr>
          <w:w w:val="105"/>
        </w:rPr>
        <w:t>and the ball.  Then, as a logical continuation, we will try to recover the real positions 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ball,</w:t>
      </w:r>
      <w:r>
        <w:rPr>
          <w:spacing w:val="27"/>
          <w:w w:val="105"/>
        </w:rPr>
        <w:t xml:space="preserve"> </w:t>
      </w:r>
      <w:r>
        <w:rPr>
          <w:w w:val="105"/>
        </w:rPr>
        <w:t>taking</w:t>
      </w:r>
      <w:r>
        <w:rPr>
          <w:spacing w:val="23"/>
          <w:w w:val="105"/>
        </w:rPr>
        <w:t xml:space="preserve"> </w:t>
      </w:r>
      <w:r>
        <w:rPr>
          <w:w w:val="105"/>
        </w:rPr>
        <w:t>into</w:t>
      </w:r>
      <w:r>
        <w:rPr>
          <w:spacing w:val="23"/>
          <w:w w:val="105"/>
        </w:rPr>
        <w:t xml:space="preserve"> </w:t>
      </w:r>
      <w:r>
        <w:rPr>
          <w:w w:val="105"/>
        </w:rPr>
        <w:t>account</w:t>
      </w:r>
      <w:r>
        <w:rPr>
          <w:spacing w:val="23"/>
          <w:w w:val="105"/>
        </w:rPr>
        <w:t xml:space="preserve"> </w:t>
      </w:r>
      <w:r>
        <w:rPr>
          <w:w w:val="105"/>
        </w:rPr>
        <w:t>we</w:t>
      </w:r>
      <w:r>
        <w:rPr>
          <w:spacing w:val="23"/>
          <w:w w:val="105"/>
        </w:rPr>
        <w:t xml:space="preserve"> </w:t>
      </w:r>
      <w:r>
        <w:rPr>
          <w:w w:val="105"/>
        </w:rPr>
        <w:t>only</w:t>
      </w:r>
      <w:r>
        <w:rPr>
          <w:spacing w:val="23"/>
          <w:w w:val="105"/>
        </w:rPr>
        <w:t xml:space="preserve"> </w:t>
      </w:r>
      <w:r>
        <w:rPr>
          <w:w w:val="105"/>
        </w:rPr>
        <w:t>have</w:t>
      </w:r>
      <w:r>
        <w:rPr>
          <w:spacing w:val="23"/>
          <w:w w:val="105"/>
        </w:rPr>
        <w:t xml:space="preserve"> </w:t>
      </w:r>
      <w:r>
        <w:rPr>
          <w:w w:val="105"/>
        </w:rPr>
        <w:t>one</w:t>
      </w:r>
      <w:r>
        <w:rPr>
          <w:spacing w:val="24"/>
          <w:w w:val="105"/>
        </w:rPr>
        <w:t xml:space="preserve"> </w:t>
      </w:r>
      <w:r>
        <w:rPr>
          <w:w w:val="105"/>
        </w:rPr>
        <w:t>point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view,</w:t>
      </w:r>
      <w:r>
        <w:rPr>
          <w:spacing w:val="27"/>
          <w:w w:val="105"/>
        </w:rPr>
        <w:t xml:space="preserve"> </w:t>
      </w:r>
      <w:r>
        <w:rPr>
          <w:w w:val="105"/>
        </w:rPr>
        <w:t>which</w:t>
      </w:r>
      <w:r>
        <w:rPr>
          <w:spacing w:val="22"/>
          <w:w w:val="105"/>
        </w:rPr>
        <w:t xml:space="preserve"> </w:t>
      </w:r>
      <w:r>
        <w:rPr>
          <w:w w:val="105"/>
        </w:rPr>
        <w:t>prevents</w:t>
      </w:r>
      <w:r>
        <w:rPr>
          <w:spacing w:val="23"/>
          <w:w w:val="105"/>
        </w:rPr>
        <w:t xml:space="preserve"> </w:t>
      </w:r>
      <w:r>
        <w:rPr>
          <w:w w:val="105"/>
        </w:rPr>
        <w:t>from</w:t>
      </w:r>
      <w:r>
        <w:rPr>
          <w:spacing w:val="23"/>
          <w:w w:val="105"/>
        </w:rPr>
        <w:t xml:space="preserve"> </w:t>
      </w:r>
      <w:r>
        <w:rPr>
          <w:w w:val="105"/>
        </w:rPr>
        <w:t>any</w:t>
      </w:r>
    </w:p>
    <w:p>
      <w:pPr>
        <w:pStyle w:val="5"/>
        <w:spacing w:before="1" w:line="312" w:lineRule="auto"/>
        <w:ind w:right="1046"/>
      </w:pPr>
      <w:r>
        <w:rPr>
          <w:w w:val="110"/>
        </w:rPr>
        <w:t>triangulation</w:t>
      </w:r>
      <w:r>
        <w:rPr>
          <w:spacing w:val="-6"/>
          <w:w w:val="110"/>
        </w:rPr>
        <w:t xml:space="preserve"> </w:t>
      </w:r>
      <w:r>
        <w:rPr>
          <w:w w:val="110"/>
        </w:rPr>
        <w:t>possibility.</w:t>
      </w:r>
      <w:r>
        <w:rPr>
          <w:spacing w:val="24"/>
          <w:w w:val="110"/>
        </w:rPr>
        <w:t xml:space="preserve"> </w:t>
      </w:r>
      <w:r>
        <w:rPr>
          <w:w w:val="110"/>
        </w:rPr>
        <w:t>One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challenge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this</w:t>
      </w:r>
      <w:r>
        <w:rPr>
          <w:spacing w:val="-6"/>
          <w:w w:val="110"/>
        </w:rPr>
        <w:t xml:space="preserve"> </w:t>
      </w:r>
      <w:r>
        <w:rPr>
          <w:w w:val="110"/>
        </w:rPr>
        <w:t>part</w:t>
      </w:r>
      <w:r>
        <w:rPr>
          <w:spacing w:val="-6"/>
          <w:w w:val="110"/>
        </w:rPr>
        <w:t xml:space="preserve"> </w:t>
      </w:r>
      <w:r>
        <w:rPr>
          <w:w w:val="110"/>
        </w:rPr>
        <w:t>will</w:t>
      </w:r>
      <w:r>
        <w:rPr>
          <w:spacing w:val="-6"/>
          <w:w w:val="110"/>
        </w:rPr>
        <w:t xml:space="preserve"> </w:t>
      </w:r>
      <w:r>
        <w:rPr>
          <w:w w:val="110"/>
        </w:rPr>
        <w:t>be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find</w:t>
      </w:r>
      <w:r>
        <w:rPr>
          <w:spacing w:val="-6"/>
          <w:w w:val="110"/>
        </w:rPr>
        <w:t xml:space="preserve"> </w:t>
      </w:r>
      <w:r>
        <w:rPr>
          <w:w w:val="110"/>
        </w:rPr>
        <w:t>an</w:t>
      </w:r>
      <w:r>
        <w:rPr>
          <w:spacing w:val="-6"/>
          <w:w w:val="110"/>
        </w:rPr>
        <w:t xml:space="preserve"> </w:t>
      </w:r>
      <w:r>
        <w:rPr>
          <w:w w:val="110"/>
        </w:rPr>
        <w:t>alternative</w:t>
      </w:r>
      <w:r>
        <w:rPr>
          <w:spacing w:val="-63"/>
          <w:w w:val="110"/>
        </w:rPr>
        <w:t xml:space="preserve"> </w:t>
      </w:r>
      <w:r>
        <w:rPr>
          <w:w w:val="110"/>
        </w:rPr>
        <w:t>to</w:t>
      </w:r>
      <w:r>
        <w:rPr>
          <w:spacing w:val="5"/>
          <w:w w:val="110"/>
        </w:rPr>
        <w:t xml:space="preserve"> </w:t>
      </w:r>
      <w:r>
        <w:rPr>
          <w:w w:val="110"/>
        </w:rPr>
        <w:t>triangulation</w:t>
      </w:r>
      <w:r>
        <w:rPr>
          <w:spacing w:val="6"/>
          <w:w w:val="110"/>
        </w:rPr>
        <w:t xml:space="preserve"> </w:t>
      </w:r>
      <w:r>
        <w:rPr>
          <w:w w:val="110"/>
        </w:rPr>
        <w:t>that</w:t>
      </w:r>
      <w:r>
        <w:rPr>
          <w:spacing w:val="5"/>
          <w:w w:val="110"/>
        </w:rPr>
        <w:t xml:space="preserve"> </w:t>
      </w:r>
      <w:r>
        <w:rPr>
          <w:w w:val="110"/>
        </w:rPr>
        <w:t>will</w:t>
      </w:r>
      <w:r>
        <w:rPr>
          <w:spacing w:val="5"/>
          <w:w w:val="110"/>
        </w:rPr>
        <w:t xml:space="preserve"> </w:t>
      </w:r>
      <w:r>
        <w:rPr>
          <w:w w:val="110"/>
        </w:rPr>
        <w:t>allow</w:t>
      </w:r>
      <w:r>
        <w:rPr>
          <w:spacing w:val="5"/>
          <w:w w:val="110"/>
        </w:rPr>
        <w:t xml:space="preserve"> </w:t>
      </w:r>
      <w:r>
        <w:rPr>
          <w:w w:val="110"/>
        </w:rPr>
        <w:t>us</w:t>
      </w:r>
      <w:r>
        <w:rPr>
          <w:spacing w:val="6"/>
          <w:w w:val="110"/>
        </w:rPr>
        <w:t xml:space="preserve"> </w:t>
      </w:r>
      <w:r>
        <w:rPr>
          <w:w w:val="110"/>
        </w:rPr>
        <w:t>to</w:t>
      </w:r>
      <w:r>
        <w:rPr>
          <w:spacing w:val="5"/>
          <w:w w:val="110"/>
        </w:rPr>
        <w:t xml:space="preserve"> </w:t>
      </w:r>
      <w:r>
        <w:rPr>
          <w:w w:val="110"/>
        </w:rPr>
        <w:t>overcome</w:t>
      </w:r>
      <w:r>
        <w:rPr>
          <w:spacing w:val="6"/>
          <w:w w:val="110"/>
        </w:rPr>
        <w:t xml:space="preserve"> </w:t>
      </w:r>
      <w:r>
        <w:rPr>
          <w:w w:val="110"/>
        </w:rPr>
        <w:t>this</w:t>
      </w:r>
      <w:r>
        <w:rPr>
          <w:spacing w:val="5"/>
          <w:w w:val="110"/>
        </w:rPr>
        <w:t xml:space="preserve"> </w:t>
      </w:r>
      <w:r>
        <w:rPr>
          <w:w w:val="110"/>
        </w:rPr>
        <w:t>limitation.</w:t>
      </w:r>
    </w:p>
    <w:p>
      <w:pPr>
        <w:pStyle w:val="5"/>
        <w:spacing w:line="312" w:lineRule="auto"/>
        <w:ind w:left="113" w:right="1046"/>
      </w:pPr>
      <w:r>
        <w:rPr>
          <w:w w:val="105"/>
        </w:rPr>
        <w:t>For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whole</w:t>
      </w:r>
      <w:r>
        <w:rPr>
          <w:spacing w:val="25"/>
          <w:w w:val="105"/>
        </w:rPr>
        <w:t xml:space="preserve"> </w:t>
      </w:r>
      <w:r>
        <w:rPr>
          <w:w w:val="105"/>
        </w:rPr>
        <w:t>project,</w:t>
      </w:r>
      <w:r>
        <w:rPr>
          <w:spacing w:val="30"/>
          <w:w w:val="105"/>
        </w:rPr>
        <w:t xml:space="preserve"> </w:t>
      </w:r>
      <w:r>
        <w:rPr>
          <w:w w:val="105"/>
        </w:rPr>
        <w:t>we</w:t>
      </w:r>
      <w:r>
        <w:rPr>
          <w:spacing w:val="25"/>
          <w:w w:val="105"/>
        </w:rPr>
        <w:t xml:space="preserve"> </w:t>
      </w:r>
      <w:r>
        <w:rPr>
          <w:w w:val="105"/>
        </w:rPr>
        <w:t>will</w:t>
      </w:r>
      <w:r>
        <w:rPr>
          <w:spacing w:val="25"/>
          <w:w w:val="105"/>
        </w:rPr>
        <w:t xml:space="preserve"> </w:t>
      </w:r>
      <w:r>
        <w:rPr>
          <w:w w:val="105"/>
        </w:rPr>
        <w:t>make</w:t>
      </w:r>
      <w:r>
        <w:rPr>
          <w:spacing w:val="25"/>
          <w:w w:val="105"/>
        </w:rPr>
        <w:t xml:space="preserve"> </w:t>
      </w:r>
      <w:r>
        <w:rPr>
          <w:w w:val="105"/>
        </w:rPr>
        <w:t>use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i/>
          <w:w w:val="105"/>
        </w:rPr>
        <w:t>Python</w:t>
      </w:r>
      <w:r>
        <w:rPr>
          <w:i/>
          <w:spacing w:val="41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i/>
          <w:w w:val="105"/>
        </w:rPr>
        <w:t>OpenCV</w:t>
      </w:r>
      <w:r>
        <w:rPr>
          <w:i/>
          <w:spacing w:val="4"/>
          <w:w w:val="105"/>
        </w:rPr>
        <w:t xml:space="preserve"> </w:t>
      </w:r>
      <w:r>
        <w:rPr>
          <w:w w:val="105"/>
        </w:rPr>
        <w:t>Computer</w:t>
      </w:r>
      <w:r>
        <w:rPr>
          <w:spacing w:val="25"/>
          <w:w w:val="105"/>
        </w:rPr>
        <w:t xml:space="preserve"> </w:t>
      </w:r>
      <w:r>
        <w:rPr>
          <w:w w:val="105"/>
        </w:rPr>
        <w:t>Vision</w:t>
      </w:r>
      <w:r>
        <w:rPr>
          <w:rFonts w:hint="eastAsia" w:eastAsia="宋体"/>
          <w:w w:val="105"/>
          <w:lang w:val="en-US" w:eastAsia="zh-CN"/>
        </w:rPr>
        <w:t xml:space="preserve"> </w:t>
      </w:r>
      <w:r>
        <w:rPr>
          <w:w w:val="105"/>
        </w:rPr>
        <w:t>library</w:t>
      </w:r>
      <w:r>
        <w:rPr>
          <w:spacing w:val="13"/>
          <w:w w:val="105"/>
        </w:rPr>
        <w:t xml:space="preserve"> </w:t>
      </w:r>
      <w:r>
        <w:rPr>
          <w:w w:val="105"/>
        </w:rPr>
        <w:t>mainly,</w:t>
      </w:r>
      <w:r>
        <w:rPr>
          <w:spacing w:val="13"/>
          <w:w w:val="105"/>
        </w:rPr>
        <w:t xml:space="preserve"> </w:t>
      </w:r>
      <w:r>
        <w:rPr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w w:val="105"/>
        </w:rPr>
        <w:t>well</w:t>
      </w:r>
      <w:r>
        <w:rPr>
          <w:spacing w:val="13"/>
          <w:w w:val="105"/>
        </w:rPr>
        <w:t xml:space="preserve"> </w:t>
      </w:r>
      <w:r>
        <w:rPr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i/>
          <w:w w:val="105"/>
        </w:rPr>
        <w:t>NumPy</w:t>
      </w:r>
      <w:r>
        <w:rPr>
          <w:w w:val="105"/>
        </w:rPr>
        <w:t>.</w:t>
      </w:r>
    </w:p>
    <w:p>
      <w:pPr>
        <w:spacing w:after="0" w:line="312" w:lineRule="auto"/>
        <w:sectPr>
          <w:headerReference r:id="rId7" w:type="even"/>
          <w:pgSz w:w="11910" w:h="16840"/>
          <w:pgMar w:top="1340" w:right="500" w:bottom="280" w:left="1020" w:header="0" w:footer="0" w:gutter="0"/>
          <w:cols w:space="720" w:num="1"/>
        </w:sectPr>
      </w:pPr>
    </w:p>
    <w:p>
      <w:pPr>
        <w:pStyle w:val="2"/>
        <w:ind w:left="0" w:leftChars="0" w:firstLine="0" w:firstLineChars="0"/>
        <w:jc w:val="both"/>
      </w:pPr>
      <w:bookmarkStart w:id="2" w:name="_bookmark2"/>
      <w:bookmarkEnd w:id="2"/>
      <w:bookmarkStart w:id="3" w:name="Tracking moving objects"/>
      <w:bookmarkEnd w:id="3"/>
      <w:r>
        <w:rPr>
          <w:color w:val="6285A0"/>
          <w:w w:val="95"/>
          <w:sz w:val="99"/>
        </w:rPr>
        <w:t>1</w:t>
      </w:r>
      <w:r>
        <w:rPr>
          <w:color w:val="6285A0"/>
          <w:spacing w:val="-123"/>
          <w:w w:val="95"/>
          <w:sz w:val="99"/>
        </w:rPr>
        <w:t xml:space="preserve"> </w:t>
      </w:r>
      <w:r>
        <w:rPr>
          <w:color w:val="6285A0"/>
          <w:w w:val="95"/>
          <w:sz w:val="99"/>
        </w:rPr>
        <w:t>|</w:t>
      </w:r>
      <w:r>
        <w:rPr>
          <w:color w:val="6285A0"/>
          <w:spacing w:val="144"/>
          <w:w w:val="95"/>
          <w:sz w:val="99"/>
        </w:rPr>
        <w:t xml:space="preserve"> </w:t>
      </w:r>
      <w:r>
        <w:rPr>
          <w:color w:val="6285A0"/>
          <w:w w:val="95"/>
        </w:rPr>
        <w:t>Tracking</w:t>
      </w:r>
      <w:r>
        <w:rPr>
          <w:color w:val="6285A0"/>
          <w:spacing w:val="71"/>
          <w:w w:val="95"/>
        </w:rPr>
        <w:t xml:space="preserve"> </w:t>
      </w:r>
      <w:r>
        <w:rPr>
          <w:color w:val="6285A0"/>
          <w:w w:val="95"/>
        </w:rPr>
        <w:t>moving</w:t>
      </w:r>
      <w:r>
        <w:rPr>
          <w:color w:val="6285A0"/>
          <w:spacing w:val="72"/>
          <w:w w:val="95"/>
        </w:rPr>
        <w:t xml:space="preserve"> </w:t>
      </w:r>
      <w:r>
        <w:rPr>
          <w:color w:val="6285A0"/>
          <w:w w:val="95"/>
        </w:rPr>
        <w:t>objects</w:t>
      </w:r>
    </w:p>
    <w:p>
      <w:pPr>
        <w:pStyle w:val="3"/>
        <w:numPr>
          <w:ilvl w:val="1"/>
          <w:numId w:val="1"/>
        </w:numPr>
        <w:tabs>
          <w:tab w:val="left" w:pos="1670"/>
          <w:tab w:val="left" w:pos="1671"/>
        </w:tabs>
        <w:spacing w:before="495" w:after="0" w:line="240" w:lineRule="auto"/>
        <w:ind w:left="1670" w:right="0" w:hanging="991"/>
        <w:jc w:val="left"/>
      </w:pPr>
      <w:bookmarkStart w:id="4" w:name="Racket tracking"/>
      <w:bookmarkEnd w:id="4"/>
      <w:bookmarkStart w:id="5" w:name="_bookmark3"/>
      <w:bookmarkEnd w:id="5"/>
      <w:bookmarkStart w:id="6" w:name="_bookmark3"/>
      <w:bookmarkEnd w:id="6"/>
      <w:r>
        <w:rPr>
          <w:color w:val="6285A0"/>
          <w:w w:val="95"/>
        </w:rPr>
        <w:t>Racket</w:t>
      </w:r>
      <w:r>
        <w:rPr>
          <w:color w:val="6285A0"/>
          <w:spacing w:val="50"/>
          <w:w w:val="95"/>
        </w:rPr>
        <w:t xml:space="preserve"> </w:t>
      </w:r>
      <w:r>
        <w:rPr>
          <w:color w:val="6285A0"/>
          <w:w w:val="95"/>
        </w:rPr>
        <w:t>tracking</w:t>
      </w:r>
    </w:p>
    <w:p>
      <w:pPr>
        <w:pStyle w:val="5"/>
        <w:spacing w:before="266" w:line="312" w:lineRule="auto"/>
        <w:ind w:left="680" w:right="632"/>
        <w:jc w:val="both"/>
      </w:pPr>
      <w:r>
        <w:rPr>
          <w:w w:val="105"/>
        </w:rPr>
        <w:t>A first obvious strategy to discriminate objects is to differentiate them by their colors.</w:t>
      </w:r>
      <w:r>
        <w:rPr>
          <w:spacing w:val="1"/>
          <w:w w:val="105"/>
        </w:rPr>
        <w:t xml:space="preserve"> </w:t>
      </w:r>
      <w:r>
        <w:rPr>
          <w:w w:val="105"/>
        </w:rPr>
        <w:t>Here, the racket is apparent and its color clearly visible:  this strategy seems reliable in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3"/>
          <w:w w:val="105"/>
        </w:rPr>
        <w:t xml:space="preserve"> </w:t>
      </w:r>
      <w:r>
        <w:rPr>
          <w:w w:val="105"/>
        </w:rPr>
        <w:t>case.</w:t>
      </w:r>
    </w:p>
    <w:p>
      <w:pPr>
        <w:pStyle w:val="5"/>
        <w:spacing w:line="312" w:lineRule="auto"/>
        <w:ind w:left="680" w:right="631"/>
        <w:jc w:val="both"/>
      </w:pPr>
      <w:r>
        <w:rPr>
          <w:w w:val="105"/>
        </w:rPr>
        <w:t>However, it is worth noting that the BGR representation is not optimal for color-filtering</w:t>
      </w:r>
      <w:r>
        <w:rPr>
          <w:spacing w:val="1"/>
          <w:w w:val="105"/>
        </w:rPr>
        <w:t xml:space="preserve"> </w:t>
      </w:r>
      <w:r>
        <w:rPr>
          <w:w w:val="105"/>
        </w:rPr>
        <w:t>operations, and that we should rather move into the HSV space, as stated by SIMSEK</w:t>
      </w:r>
      <w:r>
        <w:rPr>
          <w:spacing w:val="1"/>
          <w:w w:val="105"/>
        </w:rPr>
        <w:t xml:space="preserve"> </w:t>
      </w:r>
      <w:r>
        <w:rPr>
          <w:w w:val="105"/>
        </w:rPr>
        <w:t>Gokhan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rFonts w:ascii="Georgia"/>
          <w:b/>
          <w:w w:val="105"/>
        </w:rPr>
        <w:t>[2]</w:t>
      </w:r>
      <w:r>
        <w:rPr>
          <w:w w:val="105"/>
        </w:rPr>
        <w:t>.</w:t>
      </w:r>
    </w:p>
    <w:p>
      <w:pPr>
        <w:pStyle w:val="5"/>
        <w:spacing w:before="3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2693035</wp:posOffset>
            </wp:positionH>
            <wp:positionV relativeFrom="paragraph">
              <wp:posOffset>201930</wp:posOffset>
            </wp:positionV>
            <wp:extent cx="2506980" cy="2225040"/>
            <wp:effectExtent l="0" t="0" r="0" b="0"/>
            <wp:wrapTopAndBottom/>
            <wp:docPr id="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979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</w:pPr>
    </w:p>
    <w:p>
      <w:pPr>
        <w:pStyle w:val="5"/>
        <w:ind w:left="2706" w:right="2660"/>
        <w:jc w:val="center"/>
      </w:pPr>
      <w:r>
        <w:rPr>
          <w:color w:val="6285A0"/>
        </w:rPr>
        <w:t>Figure</w:t>
      </w:r>
      <w:r>
        <w:rPr>
          <w:color w:val="6285A0"/>
          <w:spacing w:val="25"/>
        </w:rPr>
        <w:t xml:space="preserve"> </w:t>
      </w:r>
      <w:r>
        <w:rPr>
          <w:color w:val="6285A0"/>
        </w:rPr>
        <w:t>1.1:</w:t>
      </w:r>
      <w:r>
        <w:rPr>
          <w:color w:val="6285A0"/>
          <w:spacing w:val="55"/>
        </w:rPr>
        <w:t xml:space="preserve"> </w:t>
      </w:r>
      <w:r>
        <w:t>HSV</w:t>
      </w:r>
      <w:r>
        <w:rPr>
          <w:spacing w:val="27"/>
        </w:rPr>
        <w:t xml:space="preserve"> </w:t>
      </w:r>
      <w:r>
        <w:t>space</w:t>
      </w:r>
    </w:p>
    <w:p>
      <w:pPr>
        <w:pStyle w:val="5"/>
        <w:rPr>
          <w:sz w:val="30"/>
        </w:rPr>
      </w:pPr>
    </w:p>
    <w:p>
      <w:pPr>
        <w:pStyle w:val="5"/>
        <w:spacing w:before="268" w:line="312" w:lineRule="auto"/>
        <w:ind w:left="680" w:right="631"/>
        <w:jc w:val="both"/>
      </w:pPr>
      <w:r>
        <w:rPr>
          <w:w w:val="105"/>
        </w:rPr>
        <w:t>However, it is hard to estimate which HSV representation (three dimensional vector as</w:t>
      </w:r>
      <w:r>
        <w:rPr>
          <w:spacing w:val="1"/>
          <w:w w:val="105"/>
        </w:rPr>
        <w:t xml:space="preserve"> </w:t>
      </w:r>
      <w:r>
        <w:rPr>
          <w:w w:val="105"/>
        </w:rPr>
        <w:t>BGR) corresponds to a given color on first sight, thus we will rely on a purely computational</w:t>
      </w:r>
      <w:r>
        <w:rPr>
          <w:spacing w:val="13"/>
          <w:w w:val="105"/>
        </w:rPr>
        <w:t xml:space="preserve"> </w:t>
      </w:r>
      <w:r>
        <w:rPr>
          <w:w w:val="105"/>
        </w:rPr>
        <w:t>method</w:t>
      </w:r>
      <w:r>
        <w:rPr>
          <w:spacing w:val="15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will</w:t>
      </w:r>
      <w:r>
        <w:rPr>
          <w:spacing w:val="15"/>
          <w:w w:val="105"/>
        </w:rPr>
        <w:t xml:space="preserve"> </w:t>
      </w:r>
      <w:r>
        <w:rPr>
          <w:w w:val="105"/>
        </w:rPr>
        <w:t>retrieve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HSV</w:t>
      </w:r>
      <w:r>
        <w:rPr>
          <w:spacing w:val="14"/>
          <w:w w:val="105"/>
        </w:rPr>
        <w:t xml:space="preserve"> </w:t>
      </w:r>
      <w:r>
        <w:rPr>
          <w:w w:val="105"/>
        </w:rPr>
        <w:t>value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pixel</w:t>
      </w:r>
      <w:r>
        <w:rPr>
          <w:spacing w:val="14"/>
          <w:w w:val="105"/>
        </w:rPr>
        <w:t xml:space="preserve"> </w:t>
      </w:r>
      <w:r>
        <w:rPr>
          <w:w w:val="105"/>
        </w:rPr>
        <w:t>at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mouse</w:t>
      </w:r>
      <w:r>
        <w:rPr>
          <w:spacing w:val="14"/>
          <w:w w:val="105"/>
        </w:rPr>
        <w:t xml:space="preserve"> </w:t>
      </w:r>
      <w:r>
        <w:rPr>
          <w:w w:val="105"/>
        </w:rPr>
        <w:t>pointer</w:t>
      </w:r>
      <w:r>
        <w:rPr>
          <w:spacing w:val="14"/>
          <w:w w:val="105"/>
        </w:rPr>
        <w:t xml:space="preserve"> </w:t>
      </w:r>
      <w:r>
        <w:rPr>
          <w:w w:val="105"/>
        </w:rPr>
        <w:t>location.</w:t>
      </w:r>
    </w:p>
    <w:p>
      <w:pPr>
        <w:pStyle w:val="5"/>
        <w:spacing w:before="144" w:line="312" w:lineRule="auto"/>
        <w:ind w:left="680" w:right="630"/>
        <w:jc w:val="both"/>
      </w:pPr>
      <w:r>
        <w:rPr>
          <w:w w:val="105"/>
        </w:rPr>
        <w:t>This way we will be able to estimate the lower and upper HSV bounds to set as a filtering</w:t>
      </w:r>
      <w:r>
        <w:rPr>
          <w:spacing w:val="-60"/>
          <w:w w:val="105"/>
        </w:rPr>
        <w:t xml:space="preserve"> </w:t>
      </w:r>
      <w:r>
        <w:rPr>
          <w:w w:val="105"/>
        </w:rPr>
        <w:t>mask on the image. This color filtering mask, applied on the image, will discriminate the</w:t>
      </w:r>
      <w:r>
        <w:rPr>
          <w:spacing w:val="1"/>
          <w:w w:val="105"/>
        </w:rPr>
        <w:t xml:space="preserve"> </w:t>
      </w:r>
      <w:r>
        <w:rPr>
          <w:w w:val="105"/>
        </w:rPr>
        <w:t>racket from the rest of the elements,  and then a simple contour detection algorithm will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2"/>
          <w:w w:val="105"/>
        </w:rPr>
        <w:t xml:space="preserve"> </w:t>
      </w:r>
      <w:r>
        <w:rPr>
          <w:w w:val="105"/>
        </w:rPr>
        <w:t>sufficient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finally</w:t>
      </w:r>
      <w:r>
        <w:rPr>
          <w:spacing w:val="11"/>
          <w:w w:val="105"/>
        </w:rPr>
        <w:t xml:space="preserve"> </w:t>
      </w:r>
      <w:r>
        <w:rPr>
          <w:w w:val="105"/>
        </w:rPr>
        <w:t>compute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bounding</w:t>
      </w:r>
      <w:r>
        <w:rPr>
          <w:spacing w:val="12"/>
          <w:w w:val="105"/>
        </w:rPr>
        <w:t xml:space="preserve"> </w:t>
      </w:r>
      <w:r>
        <w:rPr>
          <w:w w:val="105"/>
        </w:rPr>
        <w:t>box</w:t>
      </w:r>
      <w:r>
        <w:rPr>
          <w:spacing w:val="11"/>
          <w:w w:val="105"/>
        </w:rPr>
        <w:t xml:space="preserve"> </w:t>
      </w:r>
      <w:r>
        <w:rPr>
          <w:w w:val="105"/>
        </w:rPr>
        <w:t>keeping</w:t>
      </w:r>
      <w:r>
        <w:rPr>
          <w:spacing w:val="12"/>
          <w:w w:val="105"/>
        </w:rPr>
        <w:t xml:space="preserve"> </w:t>
      </w:r>
      <w:r>
        <w:rPr>
          <w:w w:val="105"/>
        </w:rPr>
        <w:t>track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racket.</w:t>
      </w:r>
    </w:p>
    <w:p>
      <w:pPr>
        <w:spacing w:after="0" w:line="312" w:lineRule="auto"/>
        <w:jc w:val="both"/>
        <w:sectPr>
          <w:headerReference r:id="rId8" w:type="default"/>
          <w:headerReference r:id="rId9" w:type="even"/>
          <w:pgSz w:w="11910" w:h="16840"/>
          <w:pgMar w:top="1740" w:right="500" w:bottom="280" w:left="1020" w:header="1446" w:footer="0" w:gutter="0"/>
          <w:pgNumType w:start="1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3"/>
        <w:rPr>
          <w:sz w:val="15"/>
        </w:rPr>
      </w:pPr>
    </w:p>
    <w:p>
      <w:pPr>
        <w:pStyle w:val="5"/>
        <w:ind w:left="113"/>
        <w:rPr>
          <w:sz w:val="20"/>
        </w:rPr>
      </w:pPr>
      <w:r>
        <w:rPr>
          <w:sz w:val="20"/>
        </w:rPr>
        <w:drawing>
          <wp:inline distT="0" distB="0" distL="0" distR="0">
            <wp:extent cx="6035040" cy="3394710"/>
            <wp:effectExtent l="0" t="0" r="0" b="0"/>
            <wp:docPr id="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6"/>
        <w:rPr>
          <w:sz w:val="15"/>
        </w:rPr>
      </w:pPr>
    </w:p>
    <w:p>
      <w:pPr>
        <w:pStyle w:val="5"/>
        <w:spacing w:before="101"/>
        <w:ind w:left="3241"/>
      </w:pPr>
      <w:r>
        <w:rPr>
          <w:color w:val="6285A0"/>
          <w:w w:val="105"/>
        </w:rPr>
        <w:t>Figure</w:t>
      </w:r>
      <w:r>
        <w:rPr>
          <w:color w:val="6285A0"/>
          <w:spacing w:val="7"/>
          <w:w w:val="105"/>
        </w:rPr>
        <w:t xml:space="preserve"> </w:t>
      </w:r>
      <w:r>
        <w:rPr>
          <w:color w:val="6285A0"/>
          <w:w w:val="105"/>
        </w:rPr>
        <w:t>1.2:</w:t>
      </w:r>
      <w:r>
        <w:rPr>
          <w:color w:val="6285A0"/>
          <w:spacing w:val="32"/>
          <w:w w:val="105"/>
        </w:rPr>
        <w:t xml:space="preserve"> </w:t>
      </w:r>
      <w:r>
        <w:rPr>
          <w:w w:val="105"/>
        </w:rPr>
        <w:t>Racket</w:t>
      </w:r>
      <w:r>
        <w:rPr>
          <w:spacing w:val="8"/>
          <w:w w:val="105"/>
        </w:rPr>
        <w:t xml:space="preserve"> </w:t>
      </w:r>
      <w:r>
        <w:rPr>
          <w:w w:val="105"/>
        </w:rPr>
        <w:t>tracking</w:t>
      </w:r>
    </w:p>
    <w:p>
      <w:pPr>
        <w:pStyle w:val="5"/>
        <w:rPr>
          <w:sz w:val="30"/>
        </w:rPr>
      </w:pPr>
    </w:p>
    <w:p>
      <w:pPr>
        <w:pStyle w:val="5"/>
        <w:spacing w:before="10"/>
        <w:rPr>
          <w:sz w:val="31"/>
        </w:rPr>
      </w:pPr>
    </w:p>
    <w:p>
      <w:pPr>
        <w:pStyle w:val="3"/>
        <w:numPr>
          <w:ilvl w:val="1"/>
          <w:numId w:val="1"/>
        </w:numPr>
        <w:tabs>
          <w:tab w:val="left" w:pos="1103"/>
          <w:tab w:val="left" w:pos="1104"/>
        </w:tabs>
        <w:spacing w:before="0" w:after="0" w:line="240" w:lineRule="auto"/>
        <w:ind w:left="1103" w:right="0" w:hanging="991"/>
        <w:jc w:val="left"/>
      </w:pPr>
      <w:bookmarkStart w:id="7" w:name="Ball tracking"/>
      <w:bookmarkEnd w:id="7"/>
      <w:bookmarkStart w:id="8" w:name="_bookmark4"/>
      <w:bookmarkEnd w:id="8"/>
      <w:bookmarkStart w:id="9" w:name="_bookmark4"/>
      <w:bookmarkEnd w:id="9"/>
      <w:r>
        <w:rPr>
          <w:color w:val="6285A0"/>
          <w:w w:val="95"/>
        </w:rPr>
        <w:t>Ball</w:t>
      </w:r>
      <w:r>
        <w:rPr>
          <w:color w:val="6285A0"/>
          <w:spacing w:val="49"/>
          <w:w w:val="95"/>
        </w:rPr>
        <w:t xml:space="preserve"> </w:t>
      </w:r>
      <w:r>
        <w:rPr>
          <w:color w:val="6285A0"/>
          <w:w w:val="95"/>
        </w:rPr>
        <w:t>tracking</w:t>
      </w:r>
    </w:p>
    <w:p>
      <w:pPr>
        <w:pStyle w:val="5"/>
        <w:spacing w:before="266" w:line="312" w:lineRule="auto"/>
        <w:ind w:left="113" w:right="1197"/>
        <w:jc w:val="both"/>
      </w:pPr>
      <w:r>
        <w:rPr>
          <w:w w:val="105"/>
        </w:rPr>
        <w:t>We must adopt a different method here. Indeed, we wish we could keep going the same</w:t>
      </w:r>
      <w:r>
        <w:rPr>
          <w:spacing w:val="1"/>
          <w:w w:val="105"/>
        </w:rPr>
        <w:t xml:space="preserve"> </w:t>
      </w:r>
      <w:r>
        <w:rPr>
          <w:w w:val="105"/>
        </w:rPr>
        <w:t>way but the ball is small, moves fast and is subject to important color variations on the</w:t>
      </w:r>
      <w:r>
        <w:rPr>
          <w:spacing w:val="1"/>
          <w:w w:val="105"/>
        </w:rPr>
        <w:t xml:space="preserve"> </w:t>
      </w:r>
      <w:r>
        <w:rPr>
          <w:w w:val="105"/>
        </w:rPr>
        <w:t>video due to changeing exposition and luminosity. The conditions are not satisified any-</w:t>
      </w:r>
      <w:r>
        <w:rPr>
          <w:spacing w:val="1"/>
          <w:w w:val="105"/>
        </w:rPr>
        <w:t xml:space="preserve"> </w:t>
      </w:r>
      <w:r>
        <w:rPr>
          <w:w w:val="105"/>
        </w:rPr>
        <w:t>more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use</w:t>
      </w:r>
      <w:r>
        <w:rPr>
          <w:spacing w:val="14"/>
          <w:w w:val="105"/>
        </w:rPr>
        <w:t xml:space="preserve"> </w:t>
      </w:r>
      <w:r>
        <w:rPr>
          <w:w w:val="105"/>
        </w:rPr>
        <w:t>such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color-based</w:t>
      </w:r>
      <w:r>
        <w:rPr>
          <w:spacing w:val="15"/>
          <w:w w:val="105"/>
        </w:rPr>
        <w:t xml:space="preserve"> </w:t>
      </w:r>
      <w:r>
        <w:rPr>
          <w:w w:val="105"/>
        </w:rPr>
        <w:t>approach.</w:t>
      </w:r>
    </w:p>
    <w:p>
      <w:pPr>
        <w:pStyle w:val="5"/>
        <w:spacing w:line="307" w:lineRule="auto"/>
        <w:ind w:left="113" w:right="1197"/>
        <w:jc w:val="both"/>
      </w:pPr>
      <w:r>
        <w:rPr>
          <w:w w:val="105"/>
        </w:rPr>
        <w:t>Therefore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use</w:t>
      </w:r>
      <w:r>
        <w:rPr>
          <w:spacing w:val="-10"/>
          <w:w w:val="105"/>
        </w:rPr>
        <w:t xml:space="preserve"> </w:t>
      </w:r>
      <w:r>
        <w:rPr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background</w:t>
      </w:r>
      <w:r>
        <w:rPr>
          <w:spacing w:val="-10"/>
          <w:w w:val="105"/>
        </w:rPr>
        <w:t xml:space="preserve"> </w:t>
      </w:r>
      <w:r>
        <w:rPr>
          <w:w w:val="105"/>
        </w:rPr>
        <w:t>substraction</w:t>
      </w:r>
      <w:r>
        <w:rPr>
          <w:spacing w:val="-10"/>
          <w:w w:val="105"/>
        </w:rPr>
        <w:t xml:space="preserve"> </w:t>
      </w:r>
      <w:r>
        <w:rPr>
          <w:w w:val="105"/>
        </w:rPr>
        <w:t>approach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discriminate</w:t>
      </w:r>
      <w:r>
        <w:rPr>
          <w:spacing w:val="-10"/>
          <w:w w:val="105"/>
        </w:rPr>
        <w:t xml:space="preserve"> </w:t>
      </w:r>
      <w:r>
        <w:rPr>
          <w:w w:val="105"/>
        </w:rPr>
        <w:t>(fast)</w:t>
      </w:r>
      <w:r>
        <w:rPr>
          <w:spacing w:val="-10"/>
          <w:w w:val="105"/>
        </w:rPr>
        <w:t xml:space="preserve"> </w:t>
      </w:r>
      <w:r>
        <w:rPr>
          <w:w w:val="105"/>
        </w:rPr>
        <w:t>mov-</w:t>
      </w:r>
      <w:r>
        <w:rPr>
          <w:spacing w:val="-61"/>
          <w:w w:val="105"/>
        </w:rPr>
        <w:t xml:space="preserve"> </w:t>
      </w:r>
      <w:r>
        <w:rPr>
          <w:w w:val="105"/>
        </w:rPr>
        <w:t>ing objects . It consists in computing the "mean frame" of the video taking into account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rFonts w:ascii="Calibri"/>
          <w:i/>
          <w:w w:val="105"/>
        </w:rPr>
        <w:t>N</w:t>
      </w:r>
      <w:r>
        <w:rPr>
          <w:rFonts w:ascii="Calibri"/>
          <w:i/>
          <w:spacing w:val="7"/>
          <w:w w:val="105"/>
        </w:rPr>
        <w:t xml:space="preserve"> </w:t>
      </w:r>
      <w:r>
        <w:rPr>
          <w:w w:val="105"/>
        </w:rPr>
        <w:t>last</w:t>
      </w:r>
      <w:r>
        <w:rPr>
          <w:spacing w:val="30"/>
          <w:w w:val="105"/>
        </w:rPr>
        <w:t xml:space="preserve"> </w:t>
      </w:r>
      <w:r>
        <w:rPr>
          <w:w w:val="105"/>
        </w:rPr>
        <w:t>frames</w:t>
      </w:r>
      <w:r>
        <w:rPr>
          <w:spacing w:val="30"/>
          <w:w w:val="105"/>
        </w:rPr>
        <w:t xml:space="preserve"> </w:t>
      </w:r>
      <w:r>
        <w:rPr>
          <w:w w:val="105"/>
        </w:rPr>
        <w:t>period,</w:t>
      </w:r>
      <w:r>
        <w:rPr>
          <w:spacing w:val="32"/>
          <w:w w:val="105"/>
        </w:rPr>
        <w:t xml:space="preserve"> </w:t>
      </w:r>
      <w:r>
        <w:rPr>
          <w:w w:val="105"/>
        </w:rPr>
        <w:t>where</w:t>
      </w:r>
      <w:r>
        <w:rPr>
          <w:spacing w:val="30"/>
          <w:w w:val="105"/>
        </w:rPr>
        <w:t xml:space="preserve"> </w:t>
      </w:r>
      <w:r>
        <w:rPr>
          <w:rFonts w:ascii="Calibri"/>
          <w:i/>
          <w:w w:val="105"/>
        </w:rPr>
        <w:t xml:space="preserve">N </w:t>
      </w:r>
      <w:r>
        <w:rPr>
          <w:rFonts w:ascii="Calibri"/>
          <w:i/>
          <w:spacing w:val="6"/>
          <w:w w:val="105"/>
        </w:rPr>
        <w:t xml:space="preserve"> </w:t>
      </w:r>
      <w:r>
        <w:rPr>
          <w:w w:val="105"/>
        </w:rPr>
        <w:t>is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105"/>
        </w:rPr>
        <w:t xml:space="preserve"> </w:t>
      </w:r>
      <w:r>
        <w:rPr>
          <w:w w:val="105"/>
        </w:rPr>
        <w:t>tunable</w:t>
      </w:r>
      <w:r>
        <w:rPr>
          <w:spacing w:val="30"/>
          <w:w w:val="105"/>
        </w:rPr>
        <w:t xml:space="preserve"> </w:t>
      </w:r>
      <w:r>
        <w:rPr>
          <w:w w:val="105"/>
        </w:rPr>
        <w:t>parameter,</w:t>
      </w:r>
      <w:r>
        <w:rPr>
          <w:spacing w:val="31"/>
          <w:w w:val="105"/>
        </w:rPr>
        <w:t xml:space="preserve"> </w:t>
      </w:r>
      <w:r>
        <w:rPr>
          <w:w w:val="105"/>
        </w:rPr>
        <w:t>as</w:t>
      </w:r>
      <w:r>
        <w:rPr>
          <w:spacing w:val="30"/>
          <w:w w:val="105"/>
        </w:rPr>
        <w:t xml:space="preserve"> </w:t>
      </w:r>
      <w:r>
        <w:rPr>
          <w:w w:val="105"/>
        </w:rPr>
        <w:t>stated</w:t>
      </w:r>
      <w:r>
        <w:rPr>
          <w:spacing w:val="30"/>
          <w:w w:val="105"/>
        </w:rPr>
        <w:t xml:space="preserve"> </w:t>
      </w:r>
      <w:r>
        <w:rPr>
          <w:w w:val="105"/>
        </w:rPr>
        <w:t>in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 xml:space="preserve">code. </w:t>
      </w:r>
      <w:r>
        <w:rPr>
          <w:spacing w:val="11"/>
          <w:w w:val="105"/>
        </w:rPr>
        <w:t xml:space="preserve"> </w:t>
      </w:r>
      <w:r>
        <w:rPr>
          <w:w w:val="105"/>
        </w:rPr>
        <w:t>Then</w:t>
      </w:r>
      <w:r>
        <w:rPr>
          <w:spacing w:val="-61"/>
          <w:w w:val="105"/>
        </w:rPr>
        <w:t xml:space="preserve"> </w:t>
      </w:r>
      <w:r>
        <w:rPr>
          <w:w w:val="105"/>
        </w:rPr>
        <w:t>it</w:t>
      </w:r>
      <w:r>
        <w:rPr>
          <w:spacing w:val="33"/>
          <w:w w:val="105"/>
        </w:rPr>
        <w:t xml:space="preserve"> </w:t>
      </w:r>
      <w:r>
        <w:rPr>
          <w:w w:val="105"/>
        </w:rPr>
        <w:t>computes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105"/>
        </w:rPr>
        <w:t xml:space="preserve"> </w:t>
      </w:r>
      <w:r>
        <w:rPr>
          <w:w w:val="105"/>
        </w:rPr>
        <w:t>"mean</w:t>
      </w:r>
      <w:r>
        <w:rPr>
          <w:spacing w:val="34"/>
          <w:w w:val="105"/>
        </w:rPr>
        <w:t xml:space="preserve"> </w:t>
      </w:r>
      <w:r>
        <w:rPr>
          <w:w w:val="105"/>
        </w:rPr>
        <w:t>pixel"</w:t>
      </w:r>
      <w:r>
        <w:rPr>
          <w:spacing w:val="33"/>
          <w:w w:val="105"/>
        </w:rPr>
        <w:t xml:space="preserve"> </w:t>
      </w:r>
      <w:r>
        <w:rPr>
          <w:w w:val="105"/>
        </w:rPr>
        <w:t>over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rFonts w:ascii="Calibri"/>
          <w:i/>
          <w:w w:val="105"/>
        </w:rPr>
        <w:t>N</w:t>
      </w:r>
      <w:r>
        <w:rPr>
          <w:rFonts w:ascii="Calibri"/>
          <w:i/>
          <w:spacing w:val="8"/>
          <w:w w:val="105"/>
        </w:rPr>
        <w:t xml:space="preserve"> </w:t>
      </w:r>
      <w:r>
        <w:rPr>
          <w:w w:val="105"/>
        </w:rPr>
        <w:t>last</w:t>
      </w:r>
      <w:r>
        <w:rPr>
          <w:spacing w:val="34"/>
          <w:w w:val="105"/>
        </w:rPr>
        <w:t xml:space="preserve"> </w:t>
      </w:r>
      <w:r>
        <w:rPr>
          <w:w w:val="105"/>
        </w:rPr>
        <w:t>frames</w:t>
      </w:r>
      <w:r>
        <w:rPr>
          <w:spacing w:val="33"/>
          <w:w w:val="105"/>
        </w:rPr>
        <w:t xml:space="preserve"> </w:t>
      </w:r>
      <w:r>
        <w:rPr>
          <w:w w:val="105"/>
        </w:rPr>
        <w:t>for</w:t>
      </w:r>
      <w:r>
        <w:rPr>
          <w:spacing w:val="34"/>
          <w:w w:val="105"/>
        </w:rPr>
        <w:t xml:space="preserve"> </w:t>
      </w:r>
      <w:r>
        <w:rPr>
          <w:w w:val="105"/>
        </w:rPr>
        <w:t>each</w:t>
      </w:r>
      <w:r>
        <w:rPr>
          <w:spacing w:val="34"/>
          <w:w w:val="105"/>
        </w:rPr>
        <w:t xml:space="preserve"> </w:t>
      </w:r>
      <w:r>
        <w:rPr>
          <w:w w:val="105"/>
        </w:rPr>
        <w:t>coordinate,</w:t>
      </w:r>
      <w:r>
        <w:rPr>
          <w:spacing w:val="38"/>
          <w:w w:val="105"/>
        </w:rPr>
        <w:t xml:space="preserve"> </w:t>
      </w:r>
      <w:r>
        <w:rPr>
          <w:w w:val="105"/>
        </w:rPr>
        <w:t>using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105"/>
        </w:rPr>
        <w:t xml:space="preserve"> </w:t>
      </w:r>
      <w:r>
        <w:rPr>
          <w:w w:val="105"/>
        </w:rPr>
        <w:t>Gaus-</w:t>
      </w:r>
      <w:r>
        <w:rPr>
          <w:spacing w:val="-61"/>
          <w:w w:val="105"/>
        </w:rPr>
        <w:t xml:space="preserve"> </w:t>
      </w:r>
      <w:r>
        <w:rPr>
          <w:w w:val="105"/>
        </w:rPr>
        <w:t>sian Mixture Model (GMM). Then the mean frame is "removed".</w:t>
      </w:r>
      <w:r>
        <w:rPr>
          <w:spacing w:val="1"/>
          <w:w w:val="105"/>
        </w:rPr>
        <w:t xml:space="preserve"> </w:t>
      </w:r>
      <w:r>
        <w:rPr>
          <w:w w:val="105"/>
        </w:rPr>
        <w:t>"Foreground" pixels</w:t>
      </w:r>
      <w:r>
        <w:rPr>
          <w:spacing w:val="1"/>
          <w:w w:val="105"/>
        </w:rPr>
        <w:t xml:space="preserve"> </w:t>
      </w:r>
      <w:r>
        <w:rPr>
          <w:w w:val="105"/>
        </w:rPr>
        <w:t>(associated to moving objects) are then discriminated from "background" ones based on</w:t>
      </w:r>
      <w:r>
        <w:rPr>
          <w:spacing w:val="1"/>
          <w:w w:val="105"/>
        </w:rPr>
        <w:t xml:space="preserve"> </w:t>
      </w:r>
      <w:r>
        <w:rPr>
          <w:w w:val="105"/>
        </w:rPr>
        <w:t>the stated absolute difference after substracting the mean frame, which is compared to a</w:t>
      </w:r>
      <w:r>
        <w:rPr>
          <w:spacing w:val="1"/>
          <w:w w:val="105"/>
        </w:rPr>
        <w:t xml:space="preserve"> </w:t>
      </w:r>
      <w:r>
        <w:rPr>
          <w:w w:val="105"/>
        </w:rPr>
        <w:t>certain</w:t>
      </w:r>
      <w:r>
        <w:rPr>
          <w:spacing w:val="14"/>
          <w:w w:val="105"/>
        </w:rPr>
        <w:t xml:space="preserve"> </w:t>
      </w:r>
      <w:r>
        <w:rPr>
          <w:w w:val="105"/>
        </w:rPr>
        <w:t>treshold</w:t>
      </w:r>
      <w:r>
        <w:rPr>
          <w:spacing w:val="15"/>
          <w:w w:val="105"/>
        </w:rPr>
        <w:t xml:space="preserve"> </w:t>
      </w:r>
      <w:r>
        <w:rPr>
          <w:rFonts w:ascii="Calibri"/>
          <w:i/>
          <w:w w:val="105"/>
        </w:rPr>
        <w:t>T</w:t>
      </w:r>
      <w:r>
        <w:rPr>
          <w:rFonts w:ascii="Calibri"/>
          <w:i/>
          <w:spacing w:val="-24"/>
          <w:w w:val="105"/>
        </w:rPr>
        <w:t xml:space="preserve"> </w:t>
      </w:r>
      <w:r>
        <w:rPr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w w:val="105"/>
        </w:rPr>
        <w:t>again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tunable</w:t>
      </w:r>
      <w:r>
        <w:rPr>
          <w:spacing w:val="14"/>
          <w:w w:val="105"/>
        </w:rPr>
        <w:t xml:space="preserve"> </w:t>
      </w:r>
      <w:r>
        <w:rPr>
          <w:w w:val="105"/>
        </w:rPr>
        <w:t>parameter.</w:t>
      </w:r>
      <w:r>
        <w:rPr>
          <w:spacing w:val="40"/>
          <w:w w:val="105"/>
        </w:rPr>
        <w:t xml:space="preserve"> </w:t>
      </w:r>
      <w:r>
        <w:rPr>
          <w:w w:val="105"/>
        </w:rPr>
        <w:t>Here</w:t>
      </w:r>
      <w:r>
        <w:rPr>
          <w:spacing w:val="16"/>
          <w:w w:val="105"/>
        </w:rPr>
        <w:t xml:space="preserve"> </w:t>
      </w:r>
      <w:r>
        <w:rPr>
          <w:w w:val="105"/>
        </w:rPr>
        <w:t>an</w:t>
      </w:r>
      <w:r>
        <w:rPr>
          <w:spacing w:val="15"/>
          <w:w w:val="105"/>
        </w:rPr>
        <w:t xml:space="preserve"> </w:t>
      </w:r>
      <w:r>
        <w:rPr>
          <w:w w:val="105"/>
        </w:rPr>
        <w:t>overall</w:t>
      </w:r>
      <w:r>
        <w:rPr>
          <w:spacing w:val="15"/>
          <w:w w:val="105"/>
        </w:rPr>
        <w:t xml:space="preserve"> </w:t>
      </w:r>
      <w:r>
        <w:rPr>
          <w:w w:val="105"/>
        </w:rPr>
        <w:t>view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what</w:t>
      </w:r>
      <w:r>
        <w:rPr>
          <w:spacing w:val="15"/>
          <w:w w:val="105"/>
        </w:rPr>
        <w:t xml:space="preserve"> </w:t>
      </w:r>
      <w:r>
        <w:rPr>
          <w:w w:val="105"/>
        </w:rPr>
        <w:t>it</w:t>
      </w:r>
      <w:r>
        <w:rPr>
          <w:spacing w:val="15"/>
          <w:w w:val="105"/>
        </w:rPr>
        <w:t xml:space="preserve"> </w:t>
      </w:r>
      <w:r>
        <w:rPr>
          <w:w w:val="105"/>
        </w:rPr>
        <w:t>does:</w:t>
      </w:r>
    </w:p>
    <w:p>
      <w:pPr>
        <w:spacing w:after="0" w:line="307" w:lineRule="auto"/>
        <w:jc w:val="both"/>
        <w:sectPr>
          <w:pgSz w:w="11910" w:h="16840"/>
          <w:pgMar w:top="1740" w:right="500" w:bottom="280" w:left="1020" w:header="1446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3"/>
        <w:rPr>
          <w:sz w:val="15"/>
        </w:rPr>
      </w:pPr>
    </w:p>
    <w:p>
      <w:pPr>
        <w:pStyle w:val="5"/>
        <w:ind w:left="680"/>
        <w:rPr>
          <w:sz w:val="20"/>
        </w:rPr>
      </w:pPr>
      <w:r>
        <w:rPr>
          <w:sz w:val="20"/>
        </w:rPr>
        <w:drawing>
          <wp:inline distT="0" distB="0" distL="0" distR="0">
            <wp:extent cx="6035040" cy="3394710"/>
            <wp:effectExtent l="0" t="0" r="0" b="0"/>
            <wp:docPr id="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6"/>
        <w:rPr>
          <w:sz w:val="15"/>
        </w:rPr>
      </w:pPr>
    </w:p>
    <w:p>
      <w:pPr>
        <w:pStyle w:val="5"/>
        <w:spacing w:before="101"/>
        <w:ind w:left="2706" w:right="2659"/>
        <w:jc w:val="center"/>
      </w:pPr>
      <w:r>
        <w:rPr>
          <w:color w:val="6285A0"/>
          <w:w w:val="105"/>
        </w:rPr>
        <w:t>Figure</w:t>
      </w:r>
      <w:r>
        <w:rPr>
          <w:color w:val="6285A0"/>
          <w:spacing w:val="5"/>
          <w:w w:val="105"/>
        </w:rPr>
        <w:t xml:space="preserve"> </w:t>
      </w:r>
      <w:r>
        <w:rPr>
          <w:color w:val="6285A0"/>
          <w:w w:val="105"/>
        </w:rPr>
        <w:t>1.3:</w:t>
      </w:r>
      <w:r>
        <w:rPr>
          <w:color w:val="6285A0"/>
          <w:spacing w:val="29"/>
          <w:w w:val="105"/>
        </w:rPr>
        <w:t xml:space="preserve"> </w:t>
      </w:r>
      <w:r>
        <w:rPr>
          <w:w w:val="105"/>
        </w:rPr>
        <w:t>Foreground</w:t>
      </w:r>
      <w:r>
        <w:rPr>
          <w:spacing w:val="7"/>
          <w:w w:val="105"/>
        </w:rPr>
        <w:t xml:space="preserve"> </w:t>
      </w:r>
      <w:r>
        <w:rPr>
          <w:w w:val="105"/>
        </w:rPr>
        <w:t>detection</w:t>
      </w:r>
    </w:p>
    <w:p>
      <w:pPr>
        <w:pStyle w:val="5"/>
        <w:rPr>
          <w:sz w:val="30"/>
        </w:rPr>
      </w:pPr>
    </w:p>
    <w:p>
      <w:pPr>
        <w:pStyle w:val="5"/>
        <w:spacing w:before="269" w:line="312" w:lineRule="auto"/>
        <w:ind w:left="680" w:right="630"/>
        <w:jc w:val="both"/>
      </w:pPr>
      <w:r>
        <w:rPr>
          <w:w w:val="105"/>
        </w:rPr>
        <w:t>This</w:t>
      </w:r>
      <w:r>
        <w:rPr>
          <w:spacing w:val="22"/>
          <w:w w:val="105"/>
        </w:rPr>
        <w:t xml:space="preserve"> </w:t>
      </w:r>
      <w:r>
        <w:rPr>
          <w:w w:val="105"/>
        </w:rPr>
        <w:t>done,</w:t>
      </w:r>
      <w:r>
        <w:rPr>
          <w:spacing w:val="25"/>
          <w:w w:val="105"/>
        </w:rPr>
        <w:t xml:space="preserve"> </w:t>
      </w:r>
      <w:r>
        <w:rPr>
          <w:w w:val="105"/>
        </w:rPr>
        <w:t>we</w:t>
      </w:r>
      <w:r>
        <w:rPr>
          <w:spacing w:val="22"/>
          <w:w w:val="105"/>
        </w:rPr>
        <w:t xml:space="preserve"> </w:t>
      </w:r>
      <w:r>
        <w:rPr>
          <w:w w:val="105"/>
        </w:rPr>
        <w:t>are</w:t>
      </w:r>
      <w:r>
        <w:rPr>
          <w:spacing w:val="23"/>
          <w:w w:val="105"/>
        </w:rPr>
        <w:t xml:space="preserve"> </w:t>
      </w:r>
      <w:r>
        <w:rPr>
          <w:w w:val="105"/>
        </w:rPr>
        <w:t>left</w:t>
      </w:r>
      <w:r>
        <w:rPr>
          <w:spacing w:val="22"/>
          <w:w w:val="105"/>
        </w:rPr>
        <w:t xml:space="preserve"> </w:t>
      </w:r>
      <w:r>
        <w:rPr>
          <w:w w:val="105"/>
        </w:rPr>
        <w:t>with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w w:val="105"/>
        </w:rPr>
        <w:t>binary</w:t>
      </w:r>
      <w:r>
        <w:rPr>
          <w:spacing w:val="22"/>
          <w:w w:val="105"/>
        </w:rPr>
        <w:t xml:space="preserve"> </w:t>
      </w:r>
      <w:r>
        <w:rPr>
          <w:w w:val="105"/>
        </w:rPr>
        <w:t>(black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w w:val="105"/>
        </w:rPr>
        <w:t>white)</w:t>
      </w:r>
      <w:r>
        <w:rPr>
          <w:spacing w:val="22"/>
          <w:w w:val="105"/>
        </w:rPr>
        <w:t xml:space="preserve"> </w:t>
      </w:r>
      <w:r>
        <w:rPr>
          <w:w w:val="105"/>
        </w:rPr>
        <w:t>image</w:t>
      </w:r>
      <w:r>
        <w:rPr>
          <w:spacing w:val="22"/>
          <w:w w:val="105"/>
        </w:rPr>
        <w:t xml:space="preserve"> </w:t>
      </w:r>
      <w:r>
        <w:rPr>
          <w:w w:val="105"/>
        </w:rPr>
        <w:t>which</w:t>
      </w:r>
      <w:r>
        <w:rPr>
          <w:spacing w:val="23"/>
          <w:w w:val="105"/>
        </w:rPr>
        <w:t xml:space="preserve"> </w:t>
      </w:r>
      <w:r>
        <w:rPr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w w:val="105"/>
        </w:rPr>
        <w:t>still</w:t>
      </w:r>
      <w:r>
        <w:rPr>
          <w:spacing w:val="23"/>
          <w:w w:val="105"/>
        </w:rPr>
        <w:t xml:space="preserve"> </w:t>
      </w:r>
      <w:r>
        <w:rPr>
          <w:w w:val="105"/>
        </w:rPr>
        <w:t>quite</w:t>
      </w:r>
      <w:r>
        <w:rPr>
          <w:spacing w:val="22"/>
          <w:w w:val="105"/>
        </w:rPr>
        <w:t xml:space="preserve"> </w:t>
      </w:r>
      <w:r>
        <w:rPr>
          <w:w w:val="105"/>
        </w:rPr>
        <w:t>noisy,</w:t>
      </w:r>
      <w:r>
        <w:rPr>
          <w:spacing w:val="-61"/>
          <w:w w:val="105"/>
        </w:rPr>
        <w:t xml:space="preserve"> </w:t>
      </w:r>
      <w:r>
        <w:rPr>
          <w:w w:val="105"/>
        </w:rPr>
        <w:t>so we use morphological operators to perform "erosion" and "dilatation" in order to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remove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small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irrelevant</w:t>
      </w:r>
      <w:r>
        <w:rPr>
          <w:spacing w:val="-15"/>
          <w:w w:val="105"/>
        </w:rPr>
        <w:t xml:space="preserve"> </w:t>
      </w:r>
      <w:r>
        <w:rPr>
          <w:w w:val="105"/>
        </w:rPr>
        <w:t>amounts</w:t>
      </w:r>
      <w:r>
        <w:rPr>
          <w:spacing w:val="-14"/>
          <w:w w:val="105"/>
        </w:rPr>
        <w:t xml:space="preserve"> </w:t>
      </w:r>
      <w:r>
        <w:rPr>
          <w:w w:val="105"/>
        </w:rPr>
        <w:t>pixels.</w:t>
      </w:r>
      <w:r>
        <w:rPr>
          <w:spacing w:val="17"/>
          <w:w w:val="105"/>
        </w:rPr>
        <w:t xml:space="preserve"> </w:t>
      </w:r>
      <w:r>
        <w:rPr>
          <w:w w:val="105"/>
        </w:rPr>
        <w:t>More</w:t>
      </w:r>
      <w:r>
        <w:rPr>
          <w:spacing w:val="-15"/>
          <w:w w:val="105"/>
        </w:rPr>
        <w:t xml:space="preserve"> </w:t>
      </w:r>
      <w:r>
        <w:rPr>
          <w:w w:val="105"/>
        </w:rPr>
        <w:t>precisely,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4"/>
          <w:w w:val="105"/>
        </w:rPr>
        <w:t xml:space="preserve"> </w:t>
      </w:r>
      <w:r>
        <w:rPr>
          <w:w w:val="105"/>
        </w:rPr>
        <w:t>apply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closing</w:t>
      </w:r>
      <w:r>
        <w:rPr>
          <w:spacing w:val="-15"/>
          <w:w w:val="105"/>
        </w:rPr>
        <w:t xml:space="preserve"> </w:t>
      </w:r>
      <w:r>
        <w:rPr>
          <w:w w:val="105"/>
        </w:rPr>
        <w:t>step</w:t>
      </w:r>
      <w:r>
        <w:rPr>
          <w:spacing w:val="-14"/>
          <w:w w:val="105"/>
        </w:rPr>
        <w:t xml:space="preserve"> </w:t>
      </w:r>
      <w:r>
        <w:rPr>
          <w:w w:val="105"/>
        </w:rPr>
        <w:t>(dilatation</w:t>
      </w:r>
      <w:r>
        <w:rPr>
          <w:spacing w:val="-61"/>
          <w:w w:val="105"/>
        </w:rPr>
        <w:t xml:space="preserve"> </w:t>
      </w:r>
      <w:r>
        <w:rPr>
          <w:w w:val="105"/>
        </w:rPr>
        <w:t>followed</w:t>
      </w:r>
      <w:r>
        <w:rPr>
          <w:spacing w:val="3"/>
          <w:w w:val="105"/>
        </w:rPr>
        <w:t xml:space="preserve"> </w:t>
      </w:r>
      <w:r>
        <w:rPr>
          <w:w w:val="105"/>
        </w:rPr>
        <w:t>by</w:t>
      </w:r>
      <w:r>
        <w:rPr>
          <w:spacing w:val="3"/>
          <w:w w:val="105"/>
        </w:rPr>
        <w:t xml:space="preserve"> </w:t>
      </w:r>
      <w:r>
        <w:rPr>
          <w:w w:val="105"/>
        </w:rPr>
        <w:t>erosion)</w:t>
      </w:r>
      <w:r>
        <w:rPr>
          <w:spacing w:val="3"/>
          <w:w w:val="105"/>
        </w:rPr>
        <w:t xml:space="preserve"> </w:t>
      </w:r>
      <w:r>
        <w:rPr>
          <w:w w:val="105"/>
        </w:rPr>
        <w:t>followed</w:t>
      </w:r>
      <w:r>
        <w:rPr>
          <w:spacing w:val="4"/>
          <w:w w:val="105"/>
        </w:rPr>
        <w:t xml:space="preserve"> </w:t>
      </w:r>
      <w:r>
        <w:rPr>
          <w:w w:val="105"/>
        </w:rPr>
        <w:t>by</w:t>
      </w:r>
      <w:r>
        <w:rPr>
          <w:spacing w:val="3"/>
          <w:w w:val="105"/>
        </w:rPr>
        <w:t xml:space="preserve"> </w:t>
      </w:r>
      <w:r>
        <w:rPr>
          <w:w w:val="105"/>
        </w:rPr>
        <w:t>an</w:t>
      </w:r>
      <w:r>
        <w:rPr>
          <w:spacing w:val="4"/>
          <w:w w:val="105"/>
        </w:rPr>
        <w:t xml:space="preserve"> </w:t>
      </w:r>
      <w:r>
        <w:rPr>
          <w:w w:val="105"/>
        </w:rPr>
        <w:t>opening</w:t>
      </w:r>
      <w:r>
        <w:rPr>
          <w:spacing w:val="3"/>
          <w:w w:val="105"/>
        </w:rPr>
        <w:t xml:space="preserve"> </w:t>
      </w:r>
      <w:r>
        <w:rPr>
          <w:w w:val="105"/>
        </w:rPr>
        <w:t>step</w:t>
      </w:r>
      <w:r>
        <w:rPr>
          <w:spacing w:val="4"/>
          <w:w w:val="105"/>
        </w:rPr>
        <w:t xml:space="preserve"> </w:t>
      </w:r>
      <w:r>
        <w:rPr>
          <w:w w:val="105"/>
        </w:rPr>
        <w:t>(erosion</w:t>
      </w:r>
      <w:r>
        <w:rPr>
          <w:spacing w:val="4"/>
          <w:w w:val="105"/>
        </w:rPr>
        <w:t xml:space="preserve"> </w:t>
      </w:r>
      <w:r>
        <w:rPr>
          <w:w w:val="105"/>
        </w:rPr>
        <w:t>followed</w:t>
      </w:r>
      <w:r>
        <w:rPr>
          <w:spacing w:val="3"/>
          <w:w w:val="105"/>
        </w:rPr>
        <w:t xml:space="preserve"> </w:t>
      </w:r>
      <w:r>
        <w:rPr>
          <w:w w:val="105"/>
        </w:rPr>
        <w:t>by</w:t>
      </w:r>
      <w:r>
        <w:rPr>
          <w:spacing w:val="3"/>
          <w:w w:val="105"/>
        </w:rPr>
        <w:t xml:space="preserve"> </w:t>
      </w:r>
      <w:r>
        <w:rPr>
          <w:w w:val="105"/>
        </w:rPr>
        <w:t>dilatation).</w:t>
      </w:r>
    </w:p>
    <w:p>
      <w:pPr>
        <w:spacing w:after="0" w:line="312" w:lineRule="auto"/>
        <w:jc w:val="both"/>
        <w:sectPr>
          <w:headerReference r:id="rId10" w:type="default"/>
          <w:headerReference r:id="rId11" w:type="even"/>
          <w:pgSz w:w="11910" w:h="16840"/>
          <w:pgMar w:top="1740" w:right="500" w:bottom="280" w:left="1020" w:header="1446" w:footer="0" w:gutter="0"/>
          <w:pgNumType w:start="3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3"/>
        <w:rPr>
          <w:sz w:val="15"/>
        </w:rPr>
      </w:pPr>
    </w:p>
    <w:p>
      <w:pPr>
        <w:pStyle w:val="5"/>
        <w:ind w:left="113"/>
        <w:rPr>
          <w:sz w:val="20"/>
        </w:rPr>
      </w:pPr>
      <w:r>
        <w:rPr>
          <w:sz w:val="20"/>
        </w:rPr>
        <w:drawing>
          <wp:inline distT="0" distB="0" distL="0" distR="0">
            <wp:extent cx="6035040" cy="3394710"/>
            <wp:effectExtent l="0" t="0" r="0" b="0"/>
            <wp:docPr id="1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6"/>
        <w:rPr>
          <w:sz w:val="15"/>
        </w:rPr>
      </w:pPr>
    </w:p>
    <w:p>
      <w:pPr>
        <w:pStyle w:val="5"/>
        <w:spacing w:before="101"/>
        <w:ind w:left="1816" w:right="2901"/>
        <w:jc w:val="center"/>
      </w:pPr>
      <w:r>
        <w:rPr>
          <w:color w:val="6285A0"/>
        </w:rPr>
        <w:t>Figure</w:t>
      </w:r>
      <w:r>
        <w:rPr>
          <w:color w:val="6285A0"/>
          <w:spacing w:val="27"/>
        </w:rPr>
        <w:t xml:space="preserve"> </w:t>
      </w:r>
      <w:r>
        <w:rPr>
          <w:color w:val="6285A0"/>
        </w:rPr>
        <w:t>1.4:</w:t>
      </w:r>
      <w:r>
        <w:rPr>
          <w:color w:val="6285A0"/>
          <w:spacing w:val="57"/>
        </w:rPr>
        <w:t xml:space="preserve"> </w:t>
      </w:r>
      <w:r>
        <w:t>After</w:t>
      </w:r>
      <w:r>
        <w:rPr>
          <w:spacing w:val="28"/>
        </w:rPr>
        <w:t xml:space="preserve"> </w:t>
      </w:r>
      <w:r>
        <w:t>closing</w:t>
      </w:r>
    </w:p>
    <w:p>
      <w:pPr>
        <w:pStyle w:val="5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719455</wp:posOffset>
            </wp:positionH>
            <wp:positionV relativeFrom="paragraph">
              <wp:posOffset>207645</wp:posOffset>
            </wp:positionV>
            <wp:extent cx="6035040" cy="3394710"/>
            <wp:effectExtent l="0" t="0" r="0" b="0"/>
            <wp:wrapTopAndBottom/>
            <wp:docPr id="1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51"/>
        <w:ind w:left="1816" w:right="2901"/>
        <w:jc w:val="center"/>
      </w:pPr>
      <w:r>
        <w:rPr>
          <w:color w:val="6285A0"/>
          <w:w w:val="105"/>
        </w:rPr>
        <w:t>Figure</w:t>
      </w:r>
      <w:r>
        <w:rPr>
          <w:color w:val="6285A0"/>
          <w:spacing w:val="-5"/>
          <w:w w:val="105"/>
        </w:rPr>
        <w:t xml:space="preserve"> </w:t>
      </w:r>
      <w:r>
        <w:rPr>
          <w:color w:val="6285A0"/>
          <w:w w:val="105"/>
        </w:rPr>
        <w:t>1.5:</w:t>
      </w:r>
      <w:r>
        <w:rPr>
          <w:color w:val="6285A0"/>
          <w:spacing w:val="14"/>
          <w:w w:val="105"/>
        </w:rPr>
        <w:t xml:space="preserve"> </w:t>
      </w:r>
      <w:r>
        <w:rPr>
          <w:w w:val="105"/>
        </w:rPr>
        <w:t>After</w:t>
      </w:r>
      <w:r>
        <w:rPr>
          <w:spacing w:val="-4"/>
          <w:w w:val="105"/>
        </w:rPr>
        <w:t xml:space="preserve"> </w:t>
      </w:r>
      <w:r>
        <w:rPr>
          <w:w w:val="105"/>
        </w:rPr>
        <w:t>closing-opening</w:t>
      </w:r>
    </w:p>
    <w:p>
      <w:pPr>
        <w:pStyle w:val="5"/>
        <w:rPr>
          <w:sz w:val="30"/>
        </w:rPr>
      </w:pPr>
    </w:p>
    <w:p>
      <w:pPr>
        <w:pStyle w:val="5"/>
        <w:spacing w:before="208" w:line="307" w:lineRule="auto"/>
        <w:ind w:left="113" w:right="1198" w:hanging="1"/>
        <w:jc w:val="center"/>
        <w:sectPr>
          <w:pgSz w:w="11910" w:h="16840"/>
          <w:pgMar w:top="1740" w:right="500" w:bottom="280" w:left="1020" w:header="1446" w:footer="0" w:gutter="0"/>
          <w:cols w:space="720" w:num="1"/>
        </w:sectPr>
      </w:pP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explained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rFonts w:ascii="Georgia"/>
          <w:b/>
          <w:w w:val="105"/>
        </w:rPr>
        <w:t>[1]</w:t>
      </w:r>
      <w:r>
        <w:rPr>
          <w:w w:val="105"/>
        </w:rPr>
        <w:t>,</w:t>
      </w:r>
      <w:r>
        <w:rPr>
          <w:spacing w:val="-2"/>
          <w:w w:val="105"/>
        </w:rPr>
        <w:t xml:space="preserve"> </w:t>
      </w:r>
      <w:r>
        <w:rPr>
          <w:w w:val="105"/>
        </w:rPr>
        <w:t>dilatation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erosion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morphological</w:t>
      </w:r>
      <w:r>
        <w:rPr>
          <w:spacing w:val="-5"/>
          <w:w w:val="105"/>
        </w:rPr>
        <w:t xml:space="preserve"> </w:t>
      </w:r>
      <w:r>
        <w:rPr>
          <w:w w:val="105"/>
        </w:rPr>
        <w:t>operations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both</w:t>
      </w:r>
      <w:r>
        <w:rPr>
          <w:spacing w:val="-4"/>
          <w:w w:val="105"/>
        </w:rPr>
        <w:t xml:space="preserve"> </w:t>
      </w:r>
      <w:r>
        <w:rPr>
          <w:w w:val="105"/>
        </w:rPr>
        <w:t>involve</w:t>
      </w:r>
      <w:r>
        <w:rPr>
          <w:spacing w:val="-60"/>
          <w:w w:val="105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structuring</w:t>
      </w:r>
      <w:r>
        <w:rPr>
          <w:spacing w:val="7"/>
          <w:w w:val="110"/>
        </w:rPr>
        <w:t xml:space="preserve"> </w:t>
      </w:r>
      <w:r>
        <w:rPr>
          <w:w w:val="110"/>
        </w:rPr>
        <w:t>element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>
        <w:rPr>
          <w:spacing w:val="8"/>
          <w:w w:val="110"/>
        </w:rPr>
        <w:t xml:space="preserve"> </w:t>
      </w:r>
      <w:r>
        <w:rPr>
          <w:w w:val="110"/>
        </w:rPr>
        <w:t>arbitrary</w:t>
      </w:r>
      <w:r>
        <w:rPr>
          <w:spacing w:val="7"/>
          <w:w w:val="110"/>
        </w:rPr>
        <w:t xml:space="preserve"> </w:t>
      </w:r>
      <w:r>
        <w:rPr>
          <w:w w:val="110"/>
        </w:rPr>
        <w:t>shape</w:t>
      </w:r>
      <w:r>
        <w:rPr>
          <w:spacing w:val="7"/>
          <w:w w:val="110"/>
        </w:rPr>
        <w:t xml:space="preserve"> </w:t>
      </w:r>
      <w:r>
        <w:rPr>
          <w:rFonts w:ascii="Calibri"/>
          <w:i/>
          <w:w w:val="110"/>
        </w:rPr>
        <w:t>B</w:t>
      </w:r>
      <w:r>
        <w:rPr>
          <w:rFonts w:ascii="Calibri"/>
          <w:i/>
          <w:spacing w:val="23"/>
          <w:w w:val="110"/>
        </w:rPr>
        <w:t xml:space="preserve"> </w:t>
      </w:r>
      <w:r>
        <w:rPr>
          <w:w w:val="110"/>
        </w:rPr>
        <w:t>"sliding"</w:t>
      </w:r>
      <w:r>
        <w:rPr>
          <w:spacing w:val="8"/>
          <w:w w:val="110"/>
        </w:rPr>
        <w:t xml:space="preserve"> </w:t>
      </w:r>
      <w:r>
        <w:rPr>
          <w:w w:val="110"/>
        </w:rPr>
        <w:t>on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binary</w:t>
      </w:r>
      <w:r>
        <w:rPr>
          <w:spacing w:val="8"/>
          <w:w w:val="110"/>
        </w:rPr>
        <w:t xml:space="preserve"> </w:t>
      </w:r>
      <w:r>
        <w:rPr>
          <w:w w:val="110"/>
        </w:rPr>
        <w:t>ensemble</w:t>
      </w:r>
      <w:r>
        <w:rPr>
          <w:spacing w:val="7"/>
          <w:w w:val="110"/>
        </w:rPr>
        <w:t xml:space="preserve"> </w:t>
      </w:r>
      <w:r>
        <w:rPr>
          <w:w w:val="110"/>
        </w:rPr>
        <w:t>(typically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</w:p>
    <w:p>
      <w:pPr>
        <w:pStyle w:val="5"/>
        <w:spacing w:before="97"/>
        <w:jc w:val="both"/>
      </w:pPr>
      <w:r>
        <w:rPr>
          <w:w w:val="110"/>
        </w:rPr>
        <w:t>black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white</w:t>
      </w:r>
      <w:r>
        <w:rPr>
          <w:spacing w:val="-7"/>
          <w:w w:val="110"/>
        </w:rPr>
        <w:t xml:space="preserve"> </w:t>
      </w:r>
      <w:r>
        <w:rPr>
          <w:w w:val="110"/>
        </w:rPr>
        <w:t>image)</w:t>
      </w:r>
      <w:r>
        <w:rPr>
          <w:spacing w:val="-6"/>
          <w:w w:val="110"/>
        </w:rPr>
        <w:t xml:space="preserve"> </w:t>
      </w:r>
      <w:r>
        <w:rPr>
          <w:rFonts w:ascii="Calibri"/>
          <w:i/>
          <w:w w:val="110"/>
        </w:rPr>
        <w:t>X</w:t>
      </w:r>
      <w:r>
        <w:rPr>
          <w:w w:val="110"/>
        </w:rPr>
        <w:t>.</w:t>
      </w:r>
      <w:r>
        <w:rPr>
          <w:spacing w:val="13"/>
          <w:w w:val="110"/>
        </w:rPr>
        <w:t xml:space="preserve"> </w:t>
      </w:r>
      <w:r>
        <w:rPr>
          <w:w w:val="110"/>
        </w:rPr>
        <w:t>Mathematically:</w:t>
      </w:r>
    </w:p>
    <w:p>
      <w:pPr>
        <w:pStyle w:val="5"/>
        <w:spacing w:before="10"/>
        <w:rPr>
          <w:sz w:val="33"/>
        </w:rPr>
      </w:pPr>
    </w:p>
    <w:p>
      <w:pPr>
        <w:pStyle w:val="9"/>
        <w:numPr>
          <w:ilvl w:val="0"/>
          <w:numId w:val="2"/>
        </w:numPr>
        <w:tabs>
          <w:tab w:val="left" w:pos="873"/>
        </w:tabs>
        <w:spacing w:before="0" w:after="0" w:line="276" w:lineRule="auto"/>
        <w:ind w:left="680" w:right="631" w:firstLine="0"/>
        <w:jc w:val="both"/>
        <w:rPr>
          <w:sz w:val="24"/>
          <w:szCs w:val="24"/>
        </w:rPr>
      </w:pPr>
      <w:r>
        <w:rPr>
          <w:w w:val="115"/>
          <w:sz w:val="24"/>
          <w:szCs w:val="24"/>
        </w:rPr>
        <w:t xml:space="preserve">Erosion </w:t>
      </w:r>
      <w:r>
        <w:rPr>
          <w:w w:val="105"/>
          <w:sz w:val="24"/>
          <w:szCs w:val="24"/>
        </w:rPr>
        <w:t xml:space="preserve">of </w:t>
      </w:r>
      <w:r>
        <w:rPr>
          <w:rFonts w:ascii="Calibri" w:hAnsi="Calibri" w:eastAsia="Calibri" w:cs="Calibri"/>
          <w:i/>
          <w:iCs/>
          <w:w w:val="125"/>
          <w:sz w:val="24"/>
          <w:szCs w:val="24"/>
        </w:rPr>
        <w:t xml:space="preserve">X </w:t>
      </w:r>
      <w:r>
        <w:rPr>
          <w:w w:val="115"/>
          <w:sz w:val="24"/>
          <w:szCs w:val="24"/>
        </w:rPr>
        <w:t xml:space="preserve">by </w:t>
      </w:r>
      <w:r>
        <w:rPr>
          <w:rFonts w:ascii="Calibri" w:hAnsi="Calibri" w:eastAsia="Calibri" w:cs="Calibri"/>
          <w:i/>
          <w:iCs/>
          <w:w w:val="115"/>
          <w:sz w:val="24"/>
          <w:szCs w:val="24"/>
        </w:rPr>
        <w:t>B</w:t>
      </w:r>
      <w:r>
        <w:rPr>
          <w:rFonts w:ascii="Calibri" w:hAnsi="Calibri" w:eastAsia="Calibri" w:cs="Calibri"/>
          <w:i/>
          <w:iCs/>
          <w:spacing w:val="1"/>
          <w:w w:val="115"/>
          <w:sz w:val="24"/>
          <w:szCs w:val="24"/>
        </w:rPr>
        <w:t xml:space="preserve"> </w:t>
      </w:r>
      <w:r>
        <w:rPr>
          <w:w w:val="115"/>
          <w:sz w:val="24"/>
          <w:szCs w:val="24"/>
        </w:rPr>
        <w:t xml:space="preserve">noted </w:t>
      </w:r>
      <w:r>
        <w:rPr>
          <w:rFonts w:ascii="Calibri" w:hAnsi="Calibri" w:eastAsia="Calibri" w:cs="Calibri"/>
          <w:i/>
          <w:iCs/>
          <w:w w:val="115"/>
          <w:sz w:val="24"/>
          <w:szCs w:val="24"/>
        </w:rPr>
        <w:t>ϵ</w:t>
      </w:r>
      <w:r>
        <w:rPr>
          <w:rFonts w:ascii="Calibri" w:hAnsi="Calibri" w:eastAsia="Calibri" w:cs="Calibri"/>
          <w:i/>
          <w:iCs/>
          <w:w w:val="115"/>
          <w:sz w:val="24"/>
          <w:szCs w:val="24"/>
          <w:vertAlign w:val="subscript"/>
        </w:rPr>
        <w:t>B</w:t>
      </w:r>
      <w:r>
        <w:rPr>
          <w:rFonts w:ascii="Calibri" w:hAnsi="Calibri" w:eastAsia="Calibri" w:cs="Calibri"/>
          <w:w w:val="115"/>
          <w:sz w:val="24"/>
          <w:szCs w:val="24"/>
          <w:vertAlign w:val="baseline"/>
        </w:rPr>
        <w:t>(</w:t>
      </w:r>
      <w:r>
        <w:rPr>
          <w:rFonts w:ascii="Calibri" w:hAnsi="Calibri" w:eastAsia="Calibri" w:cs="Calibri"/>
          <w:i/>
          <w:iCs/>
          <w:w w:val="115"/>
          <w:sz w:val="24"/>
          <w:szCs w:val="24"/>
          <w:vertAlign w:val="baseline"/>
        </w:rPr>
        <w:t>X</w:t>
      </w:r>
      <w:r>
        <w:rPr>
          <w:rFonts w:ascii="Calibri" w:hAnsi="Calibri" w:eastAsia="Calibri" w:cs="Calibri"/>
          <w:w w:val="115"/>
          <w:sz w:val="24"/>
          <w:szCs w:val="24"/>
          <w:vertAlign w:val="baseline"/>
        </w:rPr>
        <w:t xml:space="preserve">) </w:t>
      </w:r>
      <w:r>
        <w:rPr>
          <w:w w:val="115"/>
          <w:sz w:val="24"/>
          <w:szCs w:val="24"/>
          <w:vertAlign w:val="baseline"/>
        </w:rPr>
        <w:t xml:space="preserve">is defined as the ensemble </w:t>
      </w:r>
      <w:r>
        <w:rPr>
          <w:w w:val="105"/>
          <w:sz w:val="24"/>
          <w:szCs w:val="24"/>
          <w:vertAlign w:val="baseline"/>
        </w:rPr>
        <w:t xml:space="preserve">of </w:t>
      </w:r>
      <w:r>
        <w:rPr>
          <w:w w:val="115"/>
          <w:sz w:val="24"/>
          <w:szCs w:val="24"/>
          <w:vertAlign w:val="baseline"/>
        </w:rPr>
        <w:t xml:space="preserve">points </w:t>
      </w:r>
      <w:r>
        <w:rPr>
          <w:rFonts w:ascii="Calibri" w:hAnsi="Calibri" w:eastAsia="Calibri" w:cs="Calibri"/>
          <w:i/>
          <w:iCs/>
          <w:w w:val="115"/>
          <w:sz w:val="24"/>
          <w:szCs w:val="24"/>
          <w:vertAlign w:val="baseline"/>
        </w:rPr>
        <w:t xml:space="preserve">x  </w:t>
      </w:r>
      <w:r>
        <w:rPr>
          <w:rFonts w:ascii="Lucida Sans Unicode" w:hAnsi="Lucida Sans Unicode" w:eastAsia="Lucida Sans Unicode" w:cs="Lucida Sans Unicode"/>
          <w:w w:val="105"/>
          <w:sz w:val="24"/>
          <w:szCs w:val="24"/>
          <w:vertAlign w:val="baseline"/>
        </w:rPr>
        <w:t xml:space="preserve">∈ </w:t>
      </w:r>
      <w:r>
        <w:rPr>
          <w:rFonts w:ascii="Calibri" w:hAnsi="Calibri" w:eastAsia="Calibri" w:cs="Calibri"/>
          <w:i/>
          <w:iCs/>
          <w:w w:val="125"/>
          <w:sz w:val="24"/>
          <w:szCs w:val="24"/>
          <w:vertAlign w:val="baseline"/>
        </w:rPr>
        <w:t xml:space="preserve">X </w:t>
      </w:r>
      <w:r>
        <w:rPr>
          <w:w w:val="115"/>
          <w:sz w:val="24"/>
          <w:szCs w:val="24"/>
          <w:vertAlign w:val="baseline"/>
        </w:rPr>
        <w:t>such</w:t>
      </w:r>
      <w:r>
        <w:rPr>
          <w:spacing w:val="1"/>
          <w:w w:val="115"/>
          <w:sz w:val="24"/>
          <w:szCs w:val="24"/>
          <w:vertAlign w:val="baseline"/>
        </w:rPr>
        <w:t xml:space="preserve"> </w:t>
      </w:r>
      <w:r>
        <w:rPr>
          <w:w w:val="115"/>
          <w:sz w:val="24"/>
          <w:szCs w:val="24"/>
          <w:vertAlign w:val="baseline"/>
        </w:rPr>
        <w:t xml:space="preserve">that B centered in </w:t>
      </w:r>
      <w:r>
        <w:rPr>
          <w:rFonts w:ascii="Calibri" w:hAnsi="Calibri" w:eastAsia="Calibri" w:cs="Calibri"/>
          <w:i/>
          <w:iCs/>
          <w:w w:val="115"/>
          <w:sz w:val="24"/>
          <w:szCs w:val="24"/>
          <w:vertAlign w:val="baseline"/>
        </w:rPr>
        <w:t xml:space="preserve">x </w:t>
      </w:r>
      <w:r>
        <w:rPr>
          <w:w w:val="115"/>
          <w:sz w:val="24"/>
          <w:szCs w:val="24"/>
          <w:vertAlign w:val="baseline"/>
        </w:rPr>
        <w:t xml:space="preserve">(noted </w:t>
      </w:r>
      <w:r>
        <w:rPr>
          <w:rFonts w:ascii="Calibri" w:hAnsi="Calibri" w:eastAsia="Calibri" w:cs="Calibri"/>
          <w:i/>
          <w:iCs/>
          <w:w w:val="115"/>
          <w:sz w:val="24"/>
          <w:szCs w:val="24"/>
          <w:vertAlign w:val="baseline"/>
        </w:rPr>
        <w:t>Bx</w:t>
      </w:r>
      <w:r>
        <w:rPr>
          <w:w w:val="115"/>
          <w:sz w:val="24"/>
          <w:szCs w:val="24"/>
          <w:vertAlign w:val="baseline"/>
        </w:rPr>
        <w:t xml:space="preserve">) is completely included in </w:t>
      </w:r>
      <w:r>
        <w:rPr>
          <w:rFonts w:ascii="Calibri" w:hAnsi="Calibri" w:eastAsia="Calibri" w:cs="Calibri"/>
          <w:i/>
          <w:iCs/>
          <w:w w:val="115"/>
          <w:sz w:val="24"/>
          <w:szCs w:val="24"/>
          <w:vertAlign w:val="baseline"/>
        </w:rPr>
        <w:t>X</w:t>
      </w:r>
      <w:r>
        <w:rPr>
          <w:w w:val="115"/>
          <w:sz w:val="24"/>
          <w:szCs w:val="24"/>
          <w:vertAlign w:val="baseline"/>
        </w:rPr>
        <w:t>, meaning that every "</w:t>
      </w:r>
      <w:r>
        <w:rPr>
          <w:rFonts w:ascii="Calibri" w:hAnsi="Calibri" w:eastAsia="Calibri" w:cs="Calibri"/>
          <w:w w:val="115"/>
          <w:sz w:val="24"/>
          <w:szCs w:val="24"/>
          <w:vertAlign w:val="baseline"/>
        </w:rPr>
        <w:t>1</w:t>
      </w:r>
      <w:r>
        <w:rPr>
          <w:rFonts w:ascii="Calibri" w:hAnsi="Calibri" w:eastAsia="Calibri" w:cs="Calibri"/>
          <w:spacing w:val="1"/>
          <w:w w:val="115"/>
          <w:sz w:val="24"/>
          <w:szCs w:val="24"/>
          <w:vertAlign w:val="baseline"/>
        </w:rPr>
        <w:t xml:space="preserve"> </w:t>
      </w:r>
      <w:r>
        <w:rPr>
          <w:w w:val="115"/>
          <w:sz w:val="24"/>
          <w:szCs w:val="24"/>
          <w:vertAlign w:val="baseline"/>
        </w:rPr>
        <w:t>pixel" in</w:t>
      </w:r>
      <w:r>
        <w:rPr>
          <w:spacing w:val="2"/>
          <w:w w:val="115"/>
          <w:sz w:val="24"/>
          <w:szCs w:val="24"/>
          <w:vertAlign w:val="baseline"/>
        </w:rPr>
        <w:t xml:space="preserve"> </w:t>
      </w:r>
      <w:r>
        <w:rPr>
          <w:rFonts w:ascii="Calibri" w:hAnsi="Calibri" w:eastAsia="Calibri" w:cs="Calibri"/>
          <w:i/>
          <w:iCs/>
          <w:w w:val="115"/>
          <w:sz w:val="24"/>
          <w:szCs w:val="24"/>
          <w:vertAlign w:val="baseline"/>
        </w:rPr>
        <w:t>B</w:t>
      </w:r>
      <w:r>
        <w:rPr>
          <w:rFonts w:ascii="Calibri" w:hAnsi="Calibri" w:eastAsia="Calibri" w:cs="Calibri"/>
          <w:i/>
          <w:iCs/>
          <w:w w:val="115"/>
          <w:sz w:val="24"/>
          <w:szCs w:val="24"/>
          <w:vertAlign w:val="subscript"/>
        </w:rPr>
        <w:t>x</w:t>
      </w:r>
      <w:r>
        <w:rPr>
          <w:rFonts w:ascii="Calibri" w:hAnsi="Calibri" w:eastAsia="Calibri" w:cs="Calibri"/>
          <w:i/>
          <w:iCs/>
          <w:spacing w:val="17"/>
          <w:w w:val="115"/>
          <w:sz w:val="24"/>
          <w:szCs w:val="24"/>
          <w:vertAlign w:val="baseline"/>
        </w:rPr>
        <w:t xml:space="preserve"> </w:t>
      </w:r>
      <w:r>
        <w:rPr>
          <w:w w:val="115"/>
          <w:sz w:val="24"/>
          <w:szCs w:val="24"/>
          <w:vertAlign w:val="baseline"/>
        </w:rPr>
        <w:t>meets</w:t>
      </w:r>
      <w:r>
        <w:rPr>
          <w:spacing w:val="1"/>
          <w:w w:val="115"/>
          <w:sz w:val="24"/>
          <w:szCs w:val="24"/>
          <w:vertAlign w:val="baseline"/>
        </w:rPr>
        <w:t xml:space="preserve"> </w:t>
      </w:r>
      <w:r>
        <w:rPr>
          <w:w w:val="115"/>
          <w:sz w:val="24"/>
          <w:szCs w:val="24"/>
          <w:vertAlign w:val="baseline"/>
        </w:rPr>
        <w:t>a</w:t>
      </w:r>
      <w:r>
        <w:rPr>
          <w:spacing w:val="2"/>
          <w:w w:val="115"/>
          <w:sz w:val="24"/>
          <w:szCs w:val="24"/>
          <w:vertAlign w:val="baseline"/>
        </w:rPr>
        <w:t xml:space="preserve"> </w:t>
      </w:r>
      <w:r>
        <w:rPr>
          <w:w w:val="115"/>
          <w:sz w:val="24"/>
          <w:szCs w:val="24"/>
          <w:vertAlign w:val="baseline"/>
        </w:rPr>
        <w:t>"</w:t>
      </w:r>
      <w:r>
        <w:rPr>
          <w:rFonts w:ascii="Calibri" w:hAnsi="Calibri" w:eastAsia="Calibri" w:cs="Calibri"/>
          <w:w w:val="115"/>
          <w:sz w:val="24"/>
          <w:szCs w:val="24"/>
          <w:vertAlign w:val="baseline"/>
        </w:rPr>
        <w:t>1</w:t>
      </w:r>
      <w:r>
        <w:rPr>
          <w:rFonts w:ascii="Calibri" w:hAnsi="Calibri" w:eastAsia="Calibri" w:cs="Calibri"/>
          <w:spacing w:val="8"/>
          <w:w w:val="115"/>
          <w:sz w:val="24"/>
          <w:szCs w:val="24"/>
          <w:vertAlign w:val="baseline"/>
        </w:rPr>
        <w:t xml:space="preserve"> </w:t>
      </w:r>
      <w:r>
        <w:rPr>
          <w:w w:val="115"/>
          <w:sz w:val="24"/>
          <w:szCs w:val="24"/>
          <w:vertAlign w:val="baseline"/>
        </w:rPr>
        <w:t>pixel"</w:t>
      </w:r>
      <w:r>
        <w:rPr>
          <w:spacing w:val="1"/>
          <w:w w:val="115"/>
          <w:sz w:val="24"/>
          <w:szCs w:val="24"/>
          <w:vertAlign w:val="baseline"/>
        </w:rPr>
        <w:t xml:space="preserve"> </w:t>
      </w:r>
      <w:r>
        <w:rPr>
          <w:w w:val="115"/>
          <w:sz w:val="24"/>
          <w:szCs w:val="24"/>
          <w:vertAlign w:val="baseline"/>
        </w:rPr>
        <w:t>on</w:t>
      </w:r>
      <w:r>
        <w:rPr>
          <w:spacing w:val="2"/>
          <w:w w:val="115"/>
          <w:sz w:val="24"/>
          <w:szCs w:val="24"/>
          <w:vertAlign w:val="baseline"/>
        </w:rPr>
        <w:t xml:space="preserve"> </w:t>
      </w:r>
      <w:r>
        <w:rPr>
          <w:w w:val="115"/>
          <w:sz w:val="24"/>
          <w:szCs w:val="24"/>
          <w:vertAlign w:val="baseline"/>
        </w:rPr>
        <w:t>the</w:t>
      </w:r>
      <w:r>
        <w:rPr>
          <w:spacing w:val="1"/>
          <w:w w:val="115"/>
          <w:sz w:val="24"/>
          <w:szCs w:val="24"/>
          <w:vertAlign w:val="baseline"/>
        </w:rPr>
        <w:t xml:space="preserve"> </w:t>
      </w:r>
      <w:r>
        <w:rPr>
          <w:w w:val="115"/>
          <w:sz w:val="24"/>
          <w:szCs w:val="24"/>
          <w:vertAlign w:val="baseline"/>
        </w:rPr>
        <w:t>image</w:t>
      </w:r>
      <w:r>
        <w:rPr>
          <w:spacing w:val="2"/>
          <w:w w:val="115"/>
          <w:sz w:val="24"/>
          <w:szCs w:val="24"/>
          <w:vertAlign w:val="baseline"/>
        </w:rPr>
        <w:t xml:space="preserve"> </w:t>
      </w:r>
      <w:r>
        <w:rPr>
          <w:rFonts w:ascii="Calibri" w:hAnsi="Calibri" w:eastAsia="Calibri" w:cs="Calibri"/>
          <w:i/>
          <w:iCs/>
          <w:w w:val="115"/>
          <w:sz w:val="24"/>
          <w:szCs w:val="24"/>
          <w:vertAlign w:val="baseline"/>
        </w:rPr>
        <w:t>X</w:t>
      </w:r>
      <w:r>
        <w:rPr>
          <w:w w:val="115"/>
          <w:sz w:val="24"/>
          <w:szCs w:val="24"/>
          <w:vertAlign w:val="baseline"/>
        </w:rPr>
        <w:t>.</w:t>
      </w:r>
      <w:r>
        <w:rPr>
          <w:spacing w:val="24"/>
          <w:w w:val="115"/>
          <w:sz w:val="24"/>
          <w:szCs w:val="24"/>
          <w:vertAlign w:val="baseline"/>
        </w:rPr>
        <w:t xml:space="preserve"> </w:t>
      </w:r>
      <w:r>
        <w:rPr>
          <w:w w:val="115"/>
          <w:sz w:val="24"/>
          <w:szCs w:val="24"/>
          <w:vertAlign w:val="baseline"/>
        </w:rPr>
        <w:t>Formally:</w:t>
      </w:r>
    </w:p>
    <w:p>
      <w:pPr>
        <w:spacing w:before="0" w:line="346" w:lineRule="exact"/>
        <w:ind w:left="680" w:right="0" w:firstLine="0"/>
        <w:jc w:val="both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i/>
          <w:iCs/>
          <w:w w:val="91"/>
          <w:sz w:val="24"/>
          <w:szCs w:val="24"/>
        </w:rPr>
        <w:t>ϵ</w:t>
      </w:r>
      <w:r>
        <w:rPr>
          <w:rFonts w:ascii="Calibri" w:hAnsi="Calibri" w:eastAsia="Calibri" w:cs="Calibri"/>
          <w:i/>
          <w:iCs/>
          <w:spacing w:val="17"/>
          <w:w w:val="146"/>
          <w:sz w:val="24"/>
          <w:szCs w:val="24"/>
          <w:vertAlign w:val="subscript"/>
        </w:rPr>
        <w:t>B</w:t>
      </w:r>
      <w:r>
        <w:rPr>
          <w:rFonts w:ascii="Calibri" w:hAnsi="Calibri" w:eastAsia="Calibri" w:cs="Calibri"/>
          <w:w w:val="124"/>
          <w:sz w:val="24"/>
          <w:szCs w:val="24"/>
          <w:vertAlign w:val="baseline"/>
        </w:rPr>
        <w:t>(</w:t>
      </w:r>
      <w:r>
        <w:rPr>
          <w:rFonts w:ascii="Calibri" w:hAnsi="Calibri" w:eastAsia="Calibri" w:cs="Calibri"/>
          <w:i/>
          <w:iCs/>
          <w:spacing w:val="18"/>
          <w:w w:val="155"/>
          <w:sz w:val="24"/>
          <w:szCs w:val="24"/>
          <w:vertAlign w:val="baseline"/>
        </w:rPr>
        <w:t>X</w:t>
      </w:r>
      <w:r>
        <w:rPr>
          <w:rFonts w:ascii="Calibri" w:hAnsi="Calibri" w:eastAsia="Calibri" w:cs="Calibri"/>
          <w:w w:val="124"/>
          <w:sz w:val="24"/>
          <w:szCs w:val="24"/>
          <w:vertAlign w:val="baseline"/>
        </w:rPr>
        <w:t>)</w:t>
      </w:r>
      <w:r>
        <w:rPr>
          <w:rFonts w:ascii="Calibri" w:hAnsi="Calibri" w:eastAsia="Calibri" w:cs="Calibri"/>
          <w:spacing w:val="12"/>
          <w:sz w:val="24"/>
          <w:szCs w:val="24"/>
          <w:vertAlign w:val="baseline"/>
        </w:rPr>
        <w:t xml:space="preserve"> </w:t>
      </w:r>
      <w:r>
        <w:rPr>
          <w:rFonts w:ascii="Calibri" w:hAnsi="Calibri" w:eastAsia="Calibri" w:cs="Calibri"/>
          <w:w w:val="152"/>
          <w:sz w:val="24"/>
          <w:szCs w:val="24"/>
          <w:vertAlign w:val="baseline"/>
        </w:rPr>
        <w:t>=</w:t>
      </w:r>
      <w:r>
        <w:rPr>
          <w:rFonts w:ascii="Calibri" w:hAnsi="Calibri" w:eastAsia="Calibri" w:cs="Calibri"/>
          <w:spacing w:val="12"/>
          <w:sz w:val="24"/>
          <w:szCs w:val="24"/>
          <w:vertAlign w:val="baseline"/>
        </w:rPr>
        <w:t xml:space="preserve"> </w:t>
      </w:r>
      <w:r>
        <w:rPr>
          <w:rFonts w:ascii="Calibri" w:hAnsi="Calibri" w:eastAsia="Calibri" w:cs="Calibri"/>
          <w:i/>
          <w:iCs/>
          <w:w w:val="155"/>
          <w:sz w:val="24"/>
          <w:szCs w:val="24"/>
          <w:vertAlign w:val="baseline"/>
        </w:rPr>
        <w:t>X</w:t>
      </w:r>
      <w:r>
        <w:rPr>
          <w:rFonts w:ascii="Calibri" w:hAnsi="Calibri" w:eastAsia="Calibri" w:cs="Calibri"/>
          <w:i/>
          <w:iCs/>
          <w:spacing w:val="17"/>
          <w:sz w:val="24"/>
          <w:szCs w:val="24"/>
          <w:vertAlign w:val="baseline"/>
        </w:rPr>
        <w:t xml:space="preserve"> </w:t>
      </w:r>
      <w:r>
        <w:rPr>
          <w:rFonts w:ascii="Lucida Sans Unicode" w:hAnsi="Lucida Sans Unicode" w:eastAsia="Lucida Sans Unicode" w:cs="Lucida Sans Unicode"/>
          <w:w w:val="97"/>
          <w:sz w:val="24"/>
          <w:szCs w:val="24"/>
          <w:vertAlign w:val="baseline"/>
        </w:rPr>
        <w:t>⊖</w:t>
      </w:r>
      <w:r>
        <w:rPr>
          <w:rFonts w:ascii="Lucida Sans Unicode" w:hAnsi="Lucida Sans Unicode" w:eastAsia="Lucida Sans Unicode" w:cs="Lucida Sans Unicode"/>
          <w:spacing w:val="-23"/>
          <w:sz w:val="24"/>
          <w:szCs w:val="24"/>
          <w:vertAlign w:val="baseline"/>
        </w:rPr>
        <w:t xml:space="preserve"> </w:t>
      </w:r>
      <w:r>
        <w:rPr>
          <w:rFonts w:ascii="Calibri" w:hAnsi="Calibri" w:eastAsia="Calibri" w:cs="Calibri"/>
          <w:i/>
          <w:iCs/>
          <w:w w:val="136"/>
          <w:sz w:val="24"/>
          <w:szCs w:val="24"/>
          <w:vertAlign w:val="baseline"/>
        </w:rPr>
        <w:t>B</w:t>
      </w:r>
      <w:r>
        <w:rPr>
          <w:rFonts w:ascii="Calibri" w:hAnsi="Calibri" w:eastAsia="Calibri" w:cs="Calibri"/>
          <w:i/>
          <w:iCs/>
          <w:spacing w:val="24"/>
          <w:sz w:val="24"/>
          <w:szCs w:val="24"/>
          <w:vertAlign w:val="baseline"/>
        </w:rPr>
        <w:t xml:space="preserve"> </w:t>
      </w:r>
      <w:r>
        <w:rPr>
          <w:rFonts w:ascii="Calibri" w:hAnsi="Calibri" w:eastAsia="Calibri" w:cs="Calibri"/>
          <w:w w:val="152"/>
          <w:sz w:val="24"/>
          <w:szCs w:val="24"/>
          <w:vertAlign w:val="baseline"/>
        </w:rPr>
        <w:t>=</w:t>
      </w:r>
      <w:r>
        <w:rPr>
          <w:rFonts w:ascii="Calibri" w:hAnsi="Calibri" w:eastAsia="Calibri" w:cs="Calibri"/>
          <w:spacing w:val="12"/>
          <w:sz w:val="24"/>
          <w:szCs w:val="24"/>
          <w:vertAlign w:val="baseline"/>
        </w:rPr>
        <w:t xml:space="preserve"> </w:t>
      </w:r>
      <w:r>
        <w:rPr>
          <w:rFonts w:ascii="Calibri" w:hAnsi="Calibri" w:eastAsia="Calibri" w:cs="Calibri"/>
          <w:w w:val="124"/>
          <w:sz w:val="24"/>
          <w:szCs w:val="24"/>
          <w:vertAlign w:val="baseline"/>
        </w:rPr>
        <w:t>(</w:t>
      </w:r>
      <w:r>
        <w:rPr>
          <w:rFonts w:ascii="Calibri" w:hAnsi="Calibri" w:eastAsia="Calibri" w:cs="Calibri"/>
          <w:i/>
          <w:iCs/>
          <w:w w:val="127"/>
          <w:sz w:val="24"/>
          <w:szCs w:val="24"/>
          <w:vertAlign w:val="baseline"/>
        </w:rPr>
        <w:t>x</w:t>
      </w:r>
      <w:r>
        <w:rPr>
          <w:rFonts w:ascii="Calibri" w:hAnsi="Calibri" w:eastAsia="Calibri" w:cs="Calibri"/>
          <w:i/>
          <w:iCs/>
          <w:spacing w:val="12"/>
          <w:sz w:val="24"/>
          <w:szCs w:val="24"/>
          <w:vertAlign w:val="baseline"/>
        </w:rPr>
        <w:t xml:space="preserve"> </w:t>
      </w:r>
      <w:r>
        <w:rPr>
          <w:rFonts w:ascii="Lucida Sans Unicode" w:hAnsi="Lucida Sans Unicode" w:eastAsia="Lucida Sans Unicode" w:cs="Lucida Sans Unicode"/>
          <w:w w:val="83"/>
          <w:sz w:val="24"/>
          <w:szCs w:val="24"/>
          <w:vertAlign w:val="baseline"/>
        </w:rPr>
        <w:t>∈</w:t>
      </w:r>
      <w:r>
        <w:rPr>
          <w:rFonts w:ascii="Lucida Sans Unicode" w:hAnsi="Lucida Sans Unicode" w:eastAsia="Lucida Sans Unicode" w:cs="Lucida Sans Unicode"/>
          <w:spacing w:val="-10"/>
          <w:sz w:val="24"/>
          <w:szCs w:val="24"/>
          <w:vertAlign w:val="baseline"/>
        </w:rPr>
        <w:t xml:space="preserve"> </w:t>
      </w:r>
      <w:r>
        <w:rPr>
          <w:rFonts w:ascii="Calibri" w:hAnsi="Calibri" w:eastAsia="Calibri" w:cs="Calibri"/>
          <w:i/>
          <w:iCs/>
          <w:spacing w:val="18"/>
          <w:w w:val="155"/>
          <w:sz w:val="24"/>
          <w:szCs w:val="24"/>
          <w:vertAlign w:val="baseline"/>
        </w:rPr>
        <w:t>X</w:t>
      </w:r>
      <w:r>
        <w:rPr>
          <w:rFonts w:ascii="Lucida Sans Unicode" w:hAnsi="Lucida Sans Unicode" w:eastAsia="Lucida Sans Unicode" w:cs="Lucida Sans Unicode"/>
          <w:w w:val="73"/>
          <w:sz w:val="24"/>
          <w:szCs w:val="24"/>
          <w:vertAlign w:val="baseline"/>
        </w:rPr>
        <w:t>|</w:t>
      </w:r>
      <w:r>
        <w:rPr>
          <w:rFonts w:ascii="Calibri" w:hAnsi="Calibri" w:eastAsia="Calibri" w:cs="Calibri"/>
          <w:i/>
          <w:iCs/>
          <w:w w:val="136"/>
          <w:sz w:val="24"/>
          <w:szCs w:val="24"/>
          <w:vertAlign w:val="baseline"/>
        </w:rPr>
        <w:t>B</w:t>
      </w:r>
      <w:r>
        <w:rPr>
          <w:rFonts w:ascii="Calibri" w:hAnsi="Calibri" w:eastAsia="Calibri" w:cs="Calibri"/>
          <w:i/>
          <w:iCs/>
          <w:w w:val="137"/>
          <w:sz w:val="24"/>
          <w:szCs w:val="24"/>
          <w:vertAlign w:val="subscript"/>
        </w:rPr>
        <w:t>x</w:t>
      </w:r>
      <w:r>
        <w:rPr>
          <w:rFonts w:ascii="Calibri" w:hAnsi="Calibri" w:eastAsia="Calibri" w:cs="Calibri"/>
          <w:i/>
          <w:iCs/>
          <w:spacing w:val="22"/>
          <w:sz w:val="24"/>
          <w:szCs w:val="24"/>
          <w:vertAlign w:val="baseline"/>
        </w:rPr>
        <w:t xml:space="preserve"> </w:t>
      </w:r>
      <w:r>
        <w:rPr>
          <w:rFonts w:ascii="Lucida Sans Unicode" w:hAnsi="Lucida Sans Unicode" w:eastAsia="Lucida Sans Unicode" w:cs="Lucida Sans Unicode"/>
          <w:w w:val="97"/>
          <w:sz w:val="24"/>
          <w:szCs w:val="24"/>
          <w:vertAlign w:val="baseline"/>
        </w:rPr>
        <w:t>⊂</w:t>
      </w:r>
      <w:r>
        <w:rPr>
          <w:rFonts w:ascii="Lucida Sans Unicode" w:hAnsi="Lucida Sans Unicode" w:eastAsia="Lucida Sans Unicode" w:cs="Lucida Sans Unicode"/>
          <w:spacing w:val="-10"/>
          <w:sz w:val="24"/>
          <w:szCs w:val="24"/>
          <w:vertAlign w:val="baseline"/>
        </w:rPr>
        <w:t xml:space="preserve"> </w:t>
      </w:r>
      <w:r>
        <w:rPr>
          <w:rFonts w:ascii="Calibri" w:hAnsi="Calibri" w:eastAsia="Calibri" w:cs="Calibri"/>
          <w:i/>
          <w:iCs/>
          <w:spacing w:val="18"/>
          <w:w w:val="155"/>
          <w:sz w:val="24"/>
          <w:szCs w:val="24"/>
          <w:vertAlign w:val="baseline"/>
        </w:rPr>
        <w:t>X</w:t>
      </w:r>
      <w:r>
        <w:rPr>
          <w:rFonts w:ascii="Calibri" w:hAnsi="Calibri" w:eastAsia="Calibri" w:cs="Calibri"/>
          <w:w w:val="124"/>
          <w:sz w:val="24"/>
          <w:szCs w:val="24"/>
          <w:vertAlign w:val="baseline"/>
        </w:rPr>
        <w:t>)</w:t>
      </w:r>
    </w:p>
    <w:p>
      <w:pPr>
        <w:pStyle w:val="5"/>
        <w:spacing w:before="4"/>
        <w:rPr>
          <w:rFonts w:ascii="Calibri"/>
          <w:sz w:val="31"/>
        </w:rPr>
      </w:pPr>
    </w:p>
    <w:p>
      <w:pPr>
        <w:pStyle w:val="9"/>
        <w:numPr>
          <w:ilvl w:val="0"/>
          <w:numId w:val="2"/>
        </w:numPr>
        <w:tabs>
          <w:tab w:val="left" w:pos="839"/>
        </w:tabs>
        <w:spacing w:before="1" w:after="0" w:line="261" w:lineRule="auto"/>
        <w:ind w:left="680" w:right="630" w:firstLine="0"/>
        <w:jc w:val="both"/>
        <w:rPr>
          <w:sz w:val="24"/>
        </w:rPr>
      </w:pPr>
      <w:r>
        <w:rPr>
          <w:w w:val="110"/>
          <w:sz w:val="24"/>
        </w:rPr>
        <w:t xml:space="preserve">Dilatation of </w:t>
      </w:r>
      <w:r>
        <w:rPr>
          <w:rFonts w:ascii="Calibri" w:hAnsi="Calibri"/>
          <w:i/>
          <w:w w:val="125"/>
          <w:sz w:val="24"/>
        </w:rPr>
        <w:t xml:space="preserve">X </w:t>
      </w:r>
      <w:r>
        <w:rPr>
          <w:w w:val="110"/>
          <w:sz w:val="24"/>
        </w:rPr>
        <w:t xml:space="preserve">by </w:t>
      </w:r>
      <w:r>
        <w:rPr>
          <w:rFonts w:ascii="Calibri" w:hAnsi="Calibri"/>
          <w:i/>
          <w:w w:val="110"/>
          <w:sz w:val="24"/>
        </w:rPr>
        <w:t xml:space="preserve">B </w:t>
      </w:r>
      <w:r>
        <w:rPr>
          <w:w w:val="110"/>
          <w:sz w:val="24"/>
        </w:rPr>
        <w:t xml:space="preserve">noted </w:t>
      </w:r>
      <w:r>
        <w:rPr>
          <w:rFonts w:ascii="Calibri" w:hAnsi="Calibri"/>
          <w:i/>
          <w:w w:val="110"/>
          <w:sz w:val="24"/>
        </w:rPr>
        <w:t>δ</w:t>
      </w:r>
      <w:r>
        <w:rPr>
          <w:rFonts w:ascii="Calibri" w:hAnsi="Calibri"/>
          <w:i/>
          <w:w w:val="110"/>
          <w:sz w:val="24"/>
          <w:vertAlign w:val="subscript"/>
        </w:rPr>
        <w:t>B</w:t>
      </w:r>
      <w:r>
        <w:rPr>
          <w:rFonts w:ascii="Calibri" w:hAnsi="Calibri"/>
          <w:w w:val="110"/>
          <w:sz w:val="24"/>
          <w:vertAlign w:val="baseline"/>
        </w:rPr>
        <w:t>(</w:t>
      </w:r>
      <w:r>
        <w:rPr>
          <w:rFonts w:ascii="Calibri" w:hAnsi="Calibri"/>
          <w:i/>
          <w:w w:val="110"/>
          <w:sz w:val="24"/>
          <w:vertAlign w:val="baseline"/>
        </w:rPr>
        <w:t>X</w:t>
      </w:r>
      <w:r>
        <w:rPr>
          <w:rFonts w:ascii="Calibri" w:hAnsi="Calibri"/>
          <w:w w:val="110"/>
          <w:sz w:val="24"/>
          <w:vertAlign w:val="baseline"/>
        </w:rPr>
        <w:t xml:space="preserve">) </w:t>
      </w:r>
      <w:r>
        <w:rPr>
          <w:w w:val="110"/>
          <w:sz w:val="24"/>
          <w:vertAlign w:val="baseline"/>
        </w:rPr>
        <w:t>is the opposite of erosion operation: it is defined as</w:t>
      </w:r>
      <w:r>
        <w:rPr>
          <w:spacing w:val="1"/>
          <w:w w:val="110"/>
          <w:sz w:val="24"/>
          <w:vertAlign w:val="baseline"/>
        </w:rPr>
        <w:t xml:space="preserve"> </w:t>
      </w:r>
      <w:r>
        <w:rPr>
          <w:w w:val="105"/>
          <w:sz w:val="24"/>
          <w:vertAlign w:val="baseline"/>
        </w:rPr>
        <w:t xml:space="preserve">the ensemble of points </w:t>
      </w:r>
      <w:r>
        <w:rPr>
          <w:rFonts w:ascii="Calibri" w:hAnsi="Calibri"/>
          <w:i/>
          <w:w w:val="105"/>
          <w:sz w:val="24"/>
          <w:vertAlign w:val="baseline"/>
        </w:rPr>
        <w:t xml:space="preserve">x </w:t>
      </w:r>
      <w:r>
        <w:rPr>
          <w:rFonts w:ascii="Lucida Sans Unicode" w:hAnsi="Lucida Sans Unicode"/>
          <w:w w:val="105"/>
          <w:sz w:val="24"/>
          <w:vertAlign w:val="baseline"/>
        </w:rPr>
        <w:t xml:space="preserve">∈ </w:t>
      </w:r>
      <w:r>
        <w:rPr>
          <w:rFonts w:ascii="Calibri" w:hAnsi="Calibri"/>
          <w:i/>
          <w:w w:val="105"/>
          <w:sz w:val="24"/>
          <w:vertAlign w:val="baseline"/>
        </w:rPr>
        <w:t xml:space="preserve">X </w:t>
      </w:r>
      <w:r>
        <w:rPr>
          <w:w w:val="105"/>
          <w:sz w:val="24"/>
          <w:vertAlign w:val="baseline"/>
        </w:rPr>
        <w:t xml:space="preserve">such that </w:t>
      </w:r>
      <w:r>
        <w:rPr>
          <w:rFonts w:ascii="Calibri" w:hAnsi="Calibri"/>
          <w:i/>
          <w:w w:val="105"/>
          <w:sz w:val="24"/>
          <w:vertAlign w:val="baseline"/>
        </w:rPr>
        <w:t>B</w:t>
      </w:r>
      <w:r>
        <w:rPr>
          <w:rFonts w:ascii="Calibri" w:hAnsi="Calibri"/>
          <w:i/>
          <w:w w:val="105"/>
          <w:sz w:val="24"/>
          <w:vertAlign w:val="subscript"/>
        </w:rPr>
        <w:t>x</w:t>
      </w:r>
      <w:r>
        <w:rPr>
          <w:rFonts w:ascii="Calibri" w:hAnsi="Calibri"/>
          <w:i/>
          <w:w w:val="105"/>
          <w:sz w:val="24"/>
          <w:vertAlign w:val="baseline"/>
        </w:rPr>
        <w:t xml:space="preserve"> </w:t>
      </w:r>
      <w:r>
        <w:rPr>
          <w:w w:val="105"/>
          <w:sz w:val="24"/>
          <w:vertAlign w:val="baseline"/>
        </w:rPr>
        <w:t xml:space="preserve">has a non-empty intersection with </w:t>
      </w:r>
      <w:r>
        <w:rPr>
          <w:rFonts w:ascii="Calibri" w:hAnsi="Calibri"/>
          <w:i/>
          <w:w w:val="105"/>
          <w:sz w:val="24"/>
          <w:vertAlign w:val="baseline"/>
        </w:rPr>
        <w:t>X</w:t>
      </w:r>
      <w:r>
        <w:rPr>
          <w:w w:val="105"/>
          <w:sz w:val="24"/>
          <w:vertAlign w:val="baseline"/>
        </w:rPr>
        <w:t>, meaning</w:t>
      </w:r>
      <w:r>
        <w:rPr>
          <w:spacing w:val="1"/>
          <w:w w:val="105"/>
          <w:sz w:val="24"/>
          <w:vertAlign w:val="baseline"/>
        </w:rPr>
        <w:t xml:space="preserve"> </w:t>
      </w:r>
      <w:r>
        <w:rPr>
          <w:w w:val="110"/>
          <w:sz w:val="24"/>
          <w:vertAlign w:val="baseline"/>
        </w:rPr>
        <w:t>that</w:t>
      </w:r>
      <w:r>
        <w:rPr>
          <w:spacing w:val="6"/>
          <w:w w:val="110"/>
          <w:sz w:val="24"/>
          <w:vertAlign w:val="baseline"/>
        </w:rPr>
        <w:t xml:space="preserve"> </w:t>
      </w:r>
      <w:r>
        <w:rPr>
          <w:w w:val="110"/>
          <w:sz w:val="24"/>
          <w:vertAlign w:val="baseline"/>
        </w:rPr>
        <w:t>at</w:t>
      </w:r>
      <w:r>
        <w:rPr>
          <w:spacing w:val="7"/>
          <w:w w:val="110"/>
          <w:sz w:val="24"/>
          <w:vertAlign w:val="baseline"/>
        </w:rPr>
        <w:t xml:space="preserve"> </w:t>
      </w:r>
      <w:r>
        <w:rPr>
          <w:w w:val="110"/>
          <w:sz w:val="24"/>
          <w:vertAlign w:val="baseline"/>
        </w:rPr>
        <w:t>least</w:t>
      </w:r>
      <w:r>
        <w:rPr>
          <w:spacing w:val="6"/>
          <w:w w:val="110"/>
          <w:sz w:val="24"/>
          <w:vertAlign w:val="baseline"/>
        </w:rPr>
        <w:t xml:space="preserve"> </w:t>
      </w:r>
      <w:r>
        <w:rPr>
          <w:w w:val="110"/>
          <w:sz w:val="24"/>
          <w:vertAlign w:val="baseline"/>
        </w:rPr>
        <w:t>"</w:t>
      </w:r>
      <w:r>
        <w:rPr>
          <w:rFonts w:ascii="Calibri" w:hAnsi="Calibri"/>
          <w:w w:val="110"/>
          <w:sz w:val="24"/>
          <w:vertAlign w:val="baseline"/>
        </w:rPr>
        <w:t>1</w:t>
      </w:r>
      <w:r>
        <w:rPr>
          <w:rFonts w:ascii="Calibri" w:hAnsi="Calibri"/>
          <w:spacing w:val="12"/>
          <w:w w:val="110"/>
          <w:sz w:val="24"/>
          <w:vertAlign w:val="baseline"/>
        </w:rPr>
        <w:t xml:space="preserve"> </w:t>
      </w:r>
      <w:r>
        <w:rPr>
          <w:w w:val="110"/>
          <w:sz w:val="24"/>
          <w:vertAlign w:val="baseline"/>
        </w:rPr>
        <w:t>pixel"</w:t>
      </w:r>
      <w:r>
        <w:rPr>
          <w:spacing w:val="7"/>
          <w:w w:val="110"/>
          <w:sz w:val="24"/>
          <w:vertAlign w:val="baseline"/>
        </w:rPr>
        <w:t xml:space="preserve"> </w:t>
      </w:r>
      <w:r>
        <w:rPr>
          <w:w w:val="110"/>
          <w:sz w:val="24"/>
          <w:vertAlign w:val="baseline"/>
        </w:rPr>
        <w:t>in</w:t>
      </w:r>
      <w:r>
        <w:rPr>
          <w:spacing w:val="7"/>
          <w:w w:val="110"/>
          <w:sz w:val="24"/>
          <w:vertAlign w:val="baseline"/>
        </w:rPr>
        <w:t xml:space="preserve"> </w:t>
      </w:r>
      <w:r>
        <w:rPr>
          <w:rFonts w:ascii="Calibri" w:hAnsi="Calibri"/>
          <w:i/>
          <w:w w:val="125"/>
          <w:sz w:val="24"/>
          <w:vertAlign w:val="baseline"/>
        </w:rPr>
        <w:t>B</w:t>
      </w:r>
      <w:r>
        <w:rPr>
          <w:rFonts w:ascii="Calibri" w:hAnsi="Calibri"/>
          <w:i/>
          <w:w w:val="125"/>
          <w:sz w:val="24"/>
          <w:vertAlign w:val="subscript"/>
        </w:rPr>
        <w:t>x</w:t>
      </w:r>
      <w:r>
        <w:rPr>
          <w:rFonts w:ascii="Calibri" w:hAnsi="Calibri"/>
          <w:i/>
          <w:spacing w:val="14"/>
          <w:w w:val="125"/>
          <w:sz w:val="24"/>
          <w:vertAlign w:val="baseline"/>
        </w:rPr>
        <w:t xml:space="preserve"> </w:t>
      </w:r>
      <w:r>
        <w:rPr>
          <w:w w:val="110"/>
          <w:sz w:val="24"/>
          <w:vertAlign w:val="baseline"/>
        </w:rPr>
        <w:t>meets</w:t>
      </w:r>
      <w:r>
        <w:rPr>
          <w:spacing w:val="6"/>
          <w:w w:val="110"/>
          <w:sz w:val="24"/>
          <w:vertAlign w:val="baseline"/>
        </w:rPr>
        <w:t xml:space="preserve"> </w:t>
      </w:r>
      <w:r>
        <w:rPr>
          <w:w w:val="110"/>
          <w:sz w:val="24"/>
          <w:vertAlign w:val="baseline"/>
        </w:rPr>
        <w:t>a</w:t>
      </w:r>
      <w:r>
        <w:rPr>
          <w:spacing w:val="7"/>
          <w:w w:val="110"/>
          <w:sz w:val="24"/>
          <w:vertAlign w:val="baseline"/>
        </w:rPr>
        <w:t xml:space="preserve"> </w:t>
      </w:r>
      <w:r>
        <w:rPr>
          <w:w w:val="110"/>
          <w:sz w:val="24"/>
          <w:vertAlign w:val="baseline"/>
        </w:rPr>
        <w:t>"</w:t>
      </w:r>
      <w:r>
        <w:rPr>
          <w:rFonts w:ascii="Calibri" w:hAnsi="Calibri"/>
          <w:w w:val="110"/>
          <w:sz w:val="24"/>
          <w:vertAlign w:val="baseline"/>
        </w:rPr>
        <w:t>1</w:t>
      </w:r>
      <w:r>
        <w:rPr>
          <w:rFonts w:ascii="Calibri" w:hAnsi="Calibri"/>
          <w:spacing w:val="13"/>
          <w:w w:val="110"/>
          <w:sz w:val="24"/>
          <w:vertAlign w:val="baseline"/>
        </w:rPr>
        <w:t xml:space="preserve"> </w:t>
      </w:r>
      <w:r>
        <w:rPr>
          <w:w w:val="110"/>
          <w:sz w:val="24"/>
          <w:vertAlign w:val="baseline"/>
        </w:rPr>
        <w:t>pixel"</w:t>
      </w:r>
      <w:r>
        <w:rPr>
          <w:spacing w:val="6"/>
          <w:w w:val="110"/>
          <w:sz w:val="24"/>
          <w:vertAlign w:val="baseline"/>
        </w:rPr>
        <w:t xml:space="preserve"> </w:t>
      </w:r>
      <w:r>
        <w:rPr>
          <w:w w:val="110"/>
          <w:sz w:val="24"/>
          <w:vertAlign w:val="baseline"/>
        </w:rPr>
        <w:t>on</w:t>
      </w:r>
      <w:r>
        <w:rPr>
          <w:spacing w:val="7"/>
          <w:w w:val="110"/>
          <w:sz w:val="24"/>
          <w:vertAlign w:val="baseline"/>
        </w:rPr>
        <w:t xml:space="preserve"> </w:t>
      </w:r>
      <w:r>
        <w:rPr>
          <w:w w:val="110"/>
          <w:sz w:val="24"/>
          <w:vertAlign w:val="baseline"/>
        </w:rPr>
        <w:t>the</w:t>
      </w:r>
      <w:r>
        <w:rPr>
          <w:spacing w:val="6"/>
          <w:w w:val="110"/>
          <w:sz w:val="24"/>
          <w:vertAlign w:val="baseline"/>
        </w:rPr>
        <w:t xml:space="preserve"> </w:t>
      </w:r>
      <w:r>
        <w:rPr>
          <w:w w:val="110"/>
          <w:sz w:val="24"/>
          <w:vertAlign w:val="baseline"/>
        </w:rPr>
        <w:t>image</w:t>
      </w:r>
      <w:r>
        <w:rPr>
          <w:spacing w:val="7"/>
          <w:w w:val="110"/>
          <w:sz w:val="24"/>
          <w:vertAlign w:val="baseline"/>
        </w:rPr>
        <w:t xml:space="preserve"> </w:t>
      </w:r>
      <w:r>
        <w:rPr>
          <w:rFonts w:ascii="Calibri" w:hAnsi="Calibri"/>
          <w:i/>
          <w:w w:val="125"/>
          <w:sz w:val="24"/>
          <w:vertAlign w:val="baseline"/>
        </w:rPr>
        <w:t>X</w:t>
      </w:r>
      <w:r>
        <w:rPr>
          <w:w w:val="125"/>
          <w:sz w:val="24"/>
          <w:vertAlign w:val="baseline"/>
        </w:rPr>
        <w:t>.</w:t>
      </w:r>
      <w:r>
        <w:rPr>
          <w:spacing w:val="21"/>
          <w:w w:val="125"/>
          <w:sz w:val="24"/>
          <w:vertAlign w:val="baseline"/>
        </w:rPr>
        <w:t xml:space="preserve"> </w:t>
      </w:r>
      <w:r>
        <w:rPr>
          <w:w w:val="110"/>
          <w:sz w:val="24"/>
          <w:vertAlign w:val="baseline"/>
        </w:rPr>
        <w:t>Formally:</w:t>
      </w:r>
    </w:p>
    <w:p>
      <w:pPr>
        <w:tabs>
          <w:tab w:val="left" w:pos="4522"/>
        </w:tabs>
        <w:spacing w:before="0"/>
        <w:ind w:left="680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i/>
          <w:w w:val="82"/>
          <w:sz w:val="24"/>
        </w:rPr>
        <w:t>δ</w:t>
      </w:r>
      <w:r>
        <w:rPr>
          <w:rFonts w:ascii="Calibri" w:hAnsi="Calibri"/>
          <w:i/>
          <w:spacing w:val="17"/>
          <w:w w:val="146"/>
          <w:sz w:val="24"/>
          <w:vertAlign w:val="subscript"/>
        </w:rPr>
        <w:t>B</w:t>
      </w:r>
      <w:r>
        <w:rPr>
          <w:rFonts w:ascii="Calibri" w:hAnsi="Calibri"/>
          <w:w w:val="124"/>
          <w:sz w:val="24"/>
          <w:vertAlign w:val="baseline"/>
        </w:rPr>
        <w:t>(</w:t>
      </w:r>
      <w:r>
        <w:rPr>
          <w:rFonts w:ascii="Calibri" w:hAnsi="Calibri"/>
          <w:i/>
          <w:spacing w:val="18"/>
          <w:w w:val="155"/>
          <w:sz w:val="24"/>
          <w:vertAlign w:val="baseline"/>
        </w:rPr>
        <w:t>X</w:t>
      </w:r>
      <w:r>
        <w:rPr>
          <w:rFonts w:ascii="Calibri" w:hAnsi="Calibri"/>
          <w:w w:val="124"/>
          <w:sz w:val="24"/>
          <w:vertAlign w:val="baseline"/>
        </w:rPr>
        <w:t>)</w:t>
      </w:r>
      <w:r>
        <w:rPr>
          <w:rFonts w:ascii="Calibri" w:hAnsi="Calibri"/>
          <w:spacing w:val="12"/>
          <w:sz w:val="24"/>
          <w:vertAlign w:val="baseline"/>
        </w:rPr>
        <w:t xml:space="preserve"> </w:t>
      </w:r>
      <w:r>
        <w:rPr>
          <w:rFonts w:ascii="Calibri" w:hAnsi="Calibri"/>
          <w:w w:val="152"/>
          <w:sz w:val="24"/>
          <w:vertAlign w:val="baseline"/>
        </w:rPr>
        <w:t>=</w:t>
      </w:r>
      <w:r>
        <w:rPr>
          <w:rFonts w:ascii="Calibri" w:hAnsi="Calibri"/>
          <w:spacing w:val="12"/>
          <w:sz w:val="24"/>
          <w:vertAlign w:val="baseline"/>
        </w:rPr>
        <w:t xml:space="preserve"> </w:t>
      </w:r>
      <w:r>
        <w:rPr>
          <w:rFonts w:ascii="Calibri" w:hAnsi="Calibri"/>
          <w:i/>
          <w:w w:val="155"/>
          <w:sz w:val="24"/>
          <w:vertAlign w:val="baseline"/>
        </w:rPr>
        <w:t>X</w:t>
      </w:r>
      <w:r>
        <w:rPr>
          <w:rFonts w:ascii="Calibri" w:hAnsi="Calibri"/>
          <w:i/>
          <w:spacing w:val="17"/>
          <w:sz w:val="24"/>
          <w:vertAlign w:val="baseline"/>
        </w:rPr>
        <w:t xml:space="preserve"> </w:t>
      </w:r>
      <w:r>
        <w:rPr>
          <w:rFonts w:ascii="Lucida Sans Unicode" w:hAnsi="Lucida Sans Unicode"/>
          <w:w w:val="97"/>
          <w:sz w:val="24"/>
          <w:vertAlign w:val="baseline"/>
        </w:rPr>
        <w:t>⊕</w:t>
      </w:r>
      <w:r>
        <w:rPr>
          <w:rFonts w:ascii="Lucida Sans Unicode" w:hAnsi="Lucida Sans Unicode"/>
          <w:spacing w:val="-23"/>
          <w:sz w:val="24"/>
          <w:vertAlign w:val="baseline"/>
        </w:rPr>
        <w:t xml:space="preserve"> </w:t>
      </w:r>
      <w:r>
        <w:rPr>
          <w:rFonts w:ascii="Calibri" w:hAnsi="Calibri"/>
          <w:i/>
          <w:w w:val="136"/>
          <w:sz w:val="24"/>
          <w:vertAlign w:val="baseline"/>
        </w:rPr>
        <w:t>B</w:t>
      </w:r>
      <w:r>
        <w:rPr>
          <w:rFonts w:ascii="Calibri" w:hAnsi="Calibri"/>
          <w:i/>
          <w:spacing w:val="24"/>
          <w:sz w:val="24"/>
          <w:vertAlign w:val="baseline"/>
        </w:rPr>
        <w:t xml:space="preserve"> </w:t>
      </w:r>
      <w:r>
        <w:rPr>
          <w:rFonts w:ascii="Calibri" w:hAnsi="Calibri"/>
          <w:w w:val="152"/>
          <w:sz w:val="24"/>
          <w:vertAlign w:val="baseline"/>
        </w:rPr>
        <w:t>=</w:t>
      </w:r>
      <w:r>
        <w:rPr>
          <w:rFonts w:ascii="Calibri" w:hAnsi="Calibri"/>
          <w:spacing w:val="12"/>
          <w:sz w:val="24"/>
          <w:vertAlign w:val="baseline"/>
        </w:rPr>
        <w:t xml:space="preserve"> </w:t>
      </w:r>
      <w:r>
        <w:rPr>
          <w:rFonts w:ascii="Calibri" w:hAnsi="Calibri"/>
          <w:w w:val="124"/>
          <w:sz w:val="24"/>
          <w:vertAlign w:val="baseline"/>
        </w:rPr>
        <w:t>(</w:t>
      </w:r>
      <w:r>
        <w:rPr>
          <w:rFonts w:ascii="Calibri" w:hAnsi="Calibri"/>
          <w:i/>
          <w:w w:val="127"/>
          <w:sz w:val="24"/>
          <w:vertAlign w:val="baseline"/>
        </w:rPr>
        <w:t>x</w:t>
      </w:r>
      <w:r>
        <w:rPr>
          <w:rFonts w:ascii="Calibri" w:hAnsi="Calibri"/>
          <w:i/>
          <w:spacing w:val="12"/>
          <w:sz w:val="24"/>
          <w:vertAlign w:val="baseline"/>
        </w:rPr>
        <w:t xml:space="preserve"> </w:t>
      </w:r>
      <w:r>
        <w:rPr>
          <w:rFonts w:ascii="Lucida Sans Unicode" w:hAnsi="Lucida Sans Unicode"/>
          <w:w w:val="83"/>
          <w:sz w:val="24"/>
          <w:vertAlign w:val="baseline"/>
        </w:rPr>
        <w:t>∈</w:t>
      </w:r>
      <w:r>
        <w:rPr>
          <w:rFonts w:ascii="Lucida Sans Unicode" w:hAnsi="Lucida Sans Unicode"/>
          <w:spacing w:val="-10"/>
          <w:sz w:val="24"/>
          <w:vertAlign w:val="baseline"/>
        </w:rPr>
        <w:t xml:space="preserve"> </w:t>
      </w:r>
      <w:r>
        <w:rPr>
          <w:rFonts w:ascii="Calibri" w:hAnsi="Calibri"/>
          <w:i/>
          <w:spacing w:val="18"/>
          <w:w w:val="155"/>
          <w:sz w:val="24"/>
          <w:vertAlign w:val="baseline"/>
        </w:rPr>
        <w:t>X</w:t>
      </w:r>
      <w:r>
        <w:rPr>
          <w:rFonts w:ascii="Lucida Sans Unicode" w:hAnsi="Lucida Sans Unicode"/>
          <w:w w:val="73"/>
          <w:sz w:val="24"/>
          <w:vertAlign w:val="baseline"/>
        </w:rPr>
        <w:t>|</w:t>
      </w:r>
      <w:r>
        <w:rPr>
          <w:rFonts w:ascii="Calibri" w:hAnsi="Calibri"/>
          <w:i/>
          <w:w w:val="136"/>
          <w:sz w:val="24"/>
          <w:vertAlign w:val="baseline"/>
        </w:rPr>
        <w:t>B</w:t>
      </w:r>
      <w:r>
        <w:rPr>
          <w:rFonts w:ascii="Calibri" w:hAnsi="Calibri"/>
          <w:i/>
          <w:w w:val="137"/>
          <w:sz w:val="24"/>
          <w:vertAlign w:val="subscript"/>
        </w:rPr>
        <w:t>x</w:t>
      </w:r>
      <w:r>
        <w:rPr>
          <w:rFonts w:ascii="Calibri" w:hAnsi="Calibri"/>
          <w:i/>
          <w:spacing w:val="8"/>
          <w:sz w:val="24"/>
          <w:vertAlign w:val="baseline"/>
        </w:rPr>
        <w:t xml:space="preserve"> </w:t>
      </w:r>
      <w:r>
        <w:rPr>
          <w:rFonts w:ascii="Lucida Sans Unicode" w:hAnsi="Lucida Sans Unicode"/>
          <w:w w:val="83"/>
          <w:sz w:val="24"/>
          <w:vertAlign w:val="baseline"/>
        </w:rPr>
        <w:t>∩</w:t>
      </w:r>
      <w:r>
        <w:rPr>
          <w:rFonts w:ascii="Lucida Sans Unicode" w:hAnsi="Lucida Sans Unicode"/>
          <w:spacing w:val="-23"/>
          <w:sz w:val="24"/>
          <w:vertAlign w:val="baseline"/>
        </w:rPr>
        <w:t xml:space="preserve"> </w:t>
      </w:r>
      <w:r>
        <w:rPr>
          <w:rFonts w:ascii="Calibri" w:hAnsi="Calibri"/>
          <w:i/>
          <w:w w:val="155"/>
          <w:sz w:val="24"/>
          <w:vertAlign w:val="baseline"/>
        </w:rPr>
        <w:t>X</w:t>
      </w:r>
      <w:r>
        <w:rPr>
          <w:rFonts w:ascii="Calibri" w:hAnsi="Calibri"/>
          <w:i/>
          <w:sz w:val="24"/>
          <w:vertAlign w:val="baseline"/>
        </w:rPr>
        <w:tab/>
      </w:r>
      <w:r>
        <w:rPr>
          <w:rFonts w:ascii="Lucida Sans Unicode" w:hAnsi="Lucida Sans Unicode"/>
          <w:spacing w:val="-1"/>
          <w:w w:val="51"/>
          <w:sz w:val="24"/>
          <w:vertAlign w:val="baseline"/>
        </w:rPr>
        <w:t>∅</w:t>
      </w:r>
      <w:r>
        <w:rPr>
          <w:rFonts w:ascii="Calibri" w:hAnsi="Calibri"/>
          <w:w w:val="124"/>
          <w:sz w:val="24"/>
          <w:vertAlign w:val="baseline"/>
        </w:rPr>
        <w:t>)</w:t>
      </w:r>
    </w:p>
    <w:p>
      <w:pPr>
        <w:pStyle w:val="5"/>
        <w:spacing w:before="173" w:line="312" w:lineRule="auto"/>
        <w:ind w:left="680" w:right="630"/>
        <w:jc w:val="both"/>
      </w:pPr>
      <w:r>
        <w:rPr>
          <w:w w:val="105"/>
        </w:rPr>
        <w:t>Closing operation helps group areas that are close together into a single object. As such,</w:t>
      </w:r>
      <w:r>
        <w:rPr>
          <w:spacing w:val="1"/>
          <w:w w:val="105"/>
        </w:rPr>
        <w:t xml:space="preserve"> </w:t>
      </w:r>
      <w:r>
        <w:rPr>
          <w:w w:val="105"/>
        </w:rPr>
        <w:t>there are some larger areas that are close to each other that should probably be joined</w:t>
      </w:r>
      <w:r>
        <w:rPr>
          <w:spacing w:val="1"/>
          <w:w w:val="105"/>
        </w:rPr>
        <w:t xml:space="preserve"> </w:t>
      </w:r>
      <w:r>
        <w:rPr>
          <w:w w:val="105"/>
        </w:rPr>
        <w:t>before we do anything else.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This can be a reason to perform closing first. </w:t>
      </w:r>
      <w:r>
        <w:rPr>
          <w:spacing w:val="1"/>
          <w:w w:val="105"/>
        </w:rPr>
        <w:t xml:space="preserve"> </w:t>
      </w:r>
      <w:r>
        <w:rPr>
          <w:w w:val="105"/>
        </w:rPr>
        <w:t>Then an</w:t>
      </w:r>
      <w:r>
        <w:rPr>
          <w:spacing w:val="1"/>
          <w:w w:val="105"/>
        </w:rPr>
        <w:t xml:space="preserve"> </w:t>
      </w:r>
      <w:r>
        <w:rPr>
          <w:w w:val="105"/>
        </w:rPr>
        <w:t>opening can be done after so that we can remove the isolated noisy areas. Usually closing</w:t>
      </w:r>
      <w:r>
        <w:rPr>
          <w:spacing w:val="-60"/>
          <w:w w:val="105"/>
        </w:rPr>
        <w:t xml:space="preserve"> </w:t>
      </w:r>
      <w:r>
        <w:rPr>
          <w:w w:val="105"/>
        </w:rPr>
        <w:t>structuring element size is larger as we want to make sure to get nearby pixels and the</w:t>
      </w:r>
      <w:r>
        <w:rPr>
          <w:spacing w:val="1"/>
          <w:w w:val="105"/>
        </w:rPr>
        <w:t xml:space="preserve"> </w:t>
      </w:r>
      <w:r>
        <w:rPr>
          <w:w w:val="105"/>
        </w:rPr>
        <w:t>opening structuring element size is smaller so that we don’t mistakenly remove any of the</w:t>
      </w:r>
      <w:r>
        <w:rPr>
          <w:spacing w:val="-60"/>
          <w:w w:val="105"/>
        </w:rPr>
        <w:t xml:space="preserve"> </w:t>
      </w:r>
      <w:r>
        <w:rPr>
          <w:w w:val="105"/>
        </w:rPr>
        <w:t>larger</w:t>
      </w:r>
      <w:r>
        <w:rPr>
          <w:spacing w:val="11"/>
          <w:w w:val="105"/>
        </w:rPr>
        <w:t xml:space="preserve"> </w:t>
      </w:r>
      <w:r>
        <w:rPr>
          <w:w w:val="105"/>
        </w:rPr>
        <w:t>areas.</w:t>
      </w:r>
      <w:r>
        <w:rPr>
          <w:spacing w:val="38"/>
          <w:w w:val="105"/>
        </w:rPr>
        <w:t xml:space="preserve"> </w:t>
      </w:r>
      <w:r>
        <w:rPr>
          <w:w w:val="105"/>
        </w:rPr>
        <w:t>Everything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visually</w:t>
      </w:r>
      <w:r>
        <w:rPr>
          <w:spacing w:val="11"/>
          <w:w w:val="105"/>
        </w:rPr>
        <w:t xml:space="preserve"> </w:t>
      </w:r>
      <w:r>
        <w:rPr>
          <w:w w:val="105"/>
        </w:rPr>
        <w:t>summarized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figure</w:t>
      </w:r>
      <w:r>
        <w:rPr>
          <w:spacing w:val="12"/>
          <w:w w:val="105"/>
        </w:rPr>
        <w:t xml:space="preserve"> </w:t>
      </w:r>
      <w:r>
        <w:rPr>
          <w:w w:val="105"/>
        </w:rPr>
        <w:t>below:</w:t>
      </w:r>
    </w:p>
    <w:p>
      <w:pPr>
        <w:pStyle w:val="5"/>
        <w:spacing w:before="9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1160145</wp:posOffset>
            </wp:positionH>
            <wp:positionV relativeFrom="paragraph">
              <wp:posOffset>132715</wp:posOffset>
            </wp:positionV>
            <wp:extent cx="5599430" cy="3383280"/>
            <wp:effectExtent l="0" t="0" r="0" b="0"/>
            <wp:wrapTopAndBottom/>
            <wp:docPr id="1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175" cy="3383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97"/>
        <w:ind w:left="2706" w:right="2660"/>
        <w:jc w:val="center"/>
      </w:pPr>
      <w:r>
        <w:rPr>
          <w:color w:val="6285A0"/>
          <w:w w:val="105"/>
        </w:rPr>
        <w:t>Figure</w:t>
      </w:r>
      <w:r>
        <w:rPr>
          <w:color w:val="6285A0"/>
          <w:spacing w:val="1"/>
          <w:w w:val="105"/>
        </w:rPr>
        <w:t xml:space="preserve"> </w:t>
      </w:r>
      <w:r>
        <w:rPr>
          <w:color w:val="6285A0"/>
          <w:w w:val="105"/>
        </w:rPr>
        <w:t>1.6:</w:t>
      </w:r>
      <w:r>
        <w:rPr>
          <w:color w:val="6285A0"/>
          <w:spacing w:val="24"/>
          <w:w w:val="105"/>
        </w:rPr>
        <w:t xml:space="preserve"> </w:t>
      </w:r>
      <w:r>
        <w:rPr>
          <w:w w:val="105"/>
        </w:rPr>
        <w:t>Morphological</w:t>
      </w:r>
      <w:r>
        <w:rPr>
          <w:spacing w:val="3"/>
          <w:w w:val="105"/>
        </w:rPr>
        <w:t xml:space="preserve"> </w:t>
      </w:r>
      <w:r>
        <w:rPr>
          <w:w w:val="105"/>
        </w:rPr>
        <w:t>operators</w:t>
      </w:r>
    </w:p>
    <w:p>
      <w:pPr>
        <w:spacing w:after="0"/>
        <w:jc w:val="center"/>
        <w:sectPr>
          <w:pgSz w:w="11910" w:h="16840"/>
          <w:pgMar w:top="1740" w:right="500" w:bottom="280" w:left="1020" w:header="1446" w:footer="0" w:gutter="0"/>
          <w:cols w:space="720" w:num="1"/>
        </w:sectPr>
      </w:pPr>
    </w:p>
    <w:p>
      <w:pPr>
        <w:pStyle w:val="5"/>
        <w:spacing w:before="9"/>
        <w:rPr>
          <w:sz w:val="27"/>
        </w:rPr>
      </w:pPr>
    </w:p>
    <w:p>
      <w:pPr>
        <w:pStyle w:val="5"/>
        <w:spacing w:before="101" w:line="312" w:lineRule="auto"/>
        <w:ind w:left="113" w:right="1198"/>
        <w:jc w:val="both"/>
      </w:pPr>
      <w:r>
        <w:t>This whole closing-opening process is supposed to efficiently retain only the most relevant</w:t>
      </w:r>
      <w:r>
        <w:rPr>
          <w:spacing w:val="1"/>
        </w:rPr>
        <w:t xml:space="preserve"> </w:t>
      </w:r>
      <w:r>
        <w:t>pixel blobs (amount of</w:t>
      </w:r>
      <w:r>
        <w:rPr>
          <w:spacing w:val="1"/>
        </w:rPr>
        <w:t xml:space="preserve"> </w:t>
      </w:r>
      <w:r>
        <w:t>connected white</w:t>
      </w:r>
      <w:r>
        <w:rPr>
          <w:spacing w:val="60"/>
        </w:rPr>
        <w:t xml:space="preserve"> </w:t>
      </w:r>
      <w:r>
        <w:t>pixels) and</w:t>
      </w:r>
      <w:r>
        <w:rPr>
          <w:spacing w:val="60"/>
        </w:rPr>
        <w:t xml:space="preserve"> </w:t>
      </w:r>
      <w:r>
        <w:t>thus</w:t>
      </w:r>
      <w:r>
        <w:rPr>
          <w:spacing w:val="60"/>
        </w:rPr>
        <w:t xml:space="preserve"> </w:t>
      </w:r>
      <w:r>
        <w:t>isolate the</w:t>
      </w:r>
      <w:r>
        <w:rPr>
          <w:spacing w:val="60"/>
        </w:rPr>
        <w:t xml:space="preserve"> </w:t>
      </w:r>
      <w:r>
        <w:t>ball,</w:t>
      </w:r>
      <w:r>
        <w:rPr>
          <w:spacing w:val="60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one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very</w:t>
      </w:r>
      <w:r>
        <w:rPr>
          <w:spacing w:val="20"/>
        </w:rPr>
        <w:t xml:space="preserve"> </w:t>
      </w:r>
      <w:r>
        <w:t>last</w:t>
      </w:r>
      <w:r>
        <w:rPr>
          <w:spacing w:val="21"/>
        </w:rPr>
        <w:t xml:space="preserve"> </w:t>
      </w:r>
      <w:r>
        <w:t>blobs</w:t>
      </w:r>
      <w:r>
        <w:rPr>
          <w:spacing w:val="21"/>
        </w:rPr>
        <w:t xml:space="preserve"> </w:t>
      </w:r>
      <w:r>
        <w:t>present</w:t>
      </w:r>
      <w:r>
        <w:rPr>
          <w:spacing w:val="21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black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white</w:t>
      </w:r>
      <w:r>
        <w:rPr>
          <w:spacing w:val="21"/>
        </w:rPr>
        <w:t xml:space="preserve"> </w:t>
      </w:r>
      <w:r>
        <w:t>image.</w:t>
      </w:r>
    </w:p>
    <w:p>
      <w:pPr>
        <w:pStyle w:val="5"/>
        <w:spacing w:before="144" w:line="312" w:lineRule="auto"/>
        <w:ind w:left="113" w:right="1198"/>
        <w:jc w:val="both"/>
      </w:pPr>
      <w:r>
        <w:rPr>
          <w:w w:val="105"/>
        </w:rPr>
        <w:t xml:space="preserve">Finally, we use the </w:t>
      </w:r>
      <w:r>
        <w:rPr>
          <w:i/>
          <w:w w:val="105"/>
        </w:rPr>
        <w:t>openCV</w:t>
      </w:r>
      <w:r>
        <w:rPr>
          <w:i/>
          <w:spacing w:val="1"/>
          <w:w w:val="105"/>
        </w:rPr>
        <w:t xml:space="preserve"> </w:t>
      </w:r>
      <w:r>
        <w:rPr>
          <w:w w:val="105"/>
        </w:rPr>
        <w:t>blob detector with custom tunable parameters on the so-</w:t>
      </w:r>
      <w:r>
        <w:rPr>
          <w:spacing w:val="1"/>
          <w:w w:val="105"/>
        </w:rPr>
        <w:t xml:space="preserve"> </w:t>
      </w:r>
      <w:r>
        <w:rPr>
          <w:w w:val="105"/>
        </w:rPr>
        <w:t>obtained image to capture (almost only) the ball pixels, and we draw the associated</w:t>
      </w:r>
      <w:r>
        <w:rPr>
          <w:spacing w:val="1"/>
          <w:w w:val="105"/>
        </w:rPr>
        <w:t xml:space="preserve"> </w:t>
      </w:r>
      <w:r>
        <w:rPr>
          <w:w w:val="105"/>
        </w:rPr>
        <w:t>contour(s)</w:t>
      </w:r>
      <w:r>
        <w:rPr>
          <w:spacing w:val="13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original</w:t>
      </w:r>
      <w:r>
        <w:rPr>
          <w:spacing w:val="14"/>
          <w:w w:val="105"/>
        </w:rPr>
        <w:t xml:space="preserve"> </w:t>
      </w:r>
      <w:r>
        <w:rPr>
          <w:w w:val="105"/>
        </w:rPr>
        <w:t>image.</w:t>
      </w:r>
    </w:p>
    <w:p>
      <w:pPr>
        <w:pStyle w:val="5"/>
        <w:spacing w:before="1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719455</wp:posOffset>
            </wp:positionH>
            <wp:positionV relativeFrom="paragraph">
              <wp:posOffset>141605</wp:posOffset>
            </wp:positionV>
            <wp:extent cx="6035040" cy="3394710"/>
            <wp:effectExtent l="0" t="0" r="0" b="0"/>
            <wp:wrapTopAndBottom/>
            <wp:docPr id="1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51"/>
        <w:ind w:left="1817" w:right="2901"/>
        <w:jc w:val="center"/>
      </w:pPr>
      <w:r>
        <w:rPr>
          <w:color w:val="6285A0"/>
          <w:w w:val="105"/>
        </w:rPr>
        <w:t>Figure</w:t>
      </w:r>
      <w:r>
        <w:rPr>
          <w:color w:val="6285A0"/>
          <w:spacing w:val="9"/>
          <w:w w:val="105"/>
        </w:rPr>
        <w:t xml:space="preserve"> </w:t>
      </w:r>
      <w:r>
        <w:rPr>
          <w:color w:val="6285A0"/>
          <w:w w:val="105"/>
        </w:rPr>
        <w:t>1.7:</w:t>
      </w:r>
      <w:r>
        <w:rPr>
          <w:color w:val="6285A0"/>
          <w:spacing w:val="34"/>
          <w:w w:val="105"/>
        </w:rPr>
        <w:t xml:space="preserve"> </w:t>
      </w:r>
      <w:r>
        <w:rPr>
          <w:w w:val="105"/>
        </w:rPr>
        <w:t>Result</w:t>
      </w:r>
    </w:p>
    <w:p>
      <w:pPr>
        <w:pStyle w:val="5"/>
        <w:rPr>
          <w:sz w:val="30"/>
        </w:rPr>
      </w:pPr>
    </w:p>
    <w:p>
      <w:pPr>
        <w:pStyle w:val="5"/>
        <w:spacing w:before="10"/>
        <w:rPr>
          <w:sz w:val="31"/>
        </w:rPr>
      </w:pPr>
    </w:p>
    <w:p>
      <w:pPr>
        <w:pStyle w:val="3"/>
        <w:numPr>
          <w:ilvl w:val="1"/>
          <w:numId w:val="1"/>
        </w:numPr>
        <w:tabs>
          <w:tab w:val="left" w:pos="1103"/>
          <w:tab w:val="left" w:pos="1104"/>
        </w:tabs>
        <w:spacing w:before="0" w:after="0" w:line="240" w:lineRule="auto"/>
        <w:ind w:left="1103" w:right="0" w:hanging="991"/>
        <w:jc w:val="left"/>
      </w:pPr>
      <w:bookmarkStart w:id="10" w:name="_bookmark5"/>
      <w:bookmarkEnd w:id="10"/>
      <w:bookmarkStart w:id="11" w:name="Results discussion"/>
      <w:bookmarkEnd w:id="11"/>
      <w:bookmarkStart w:id="12" w:name="_bookmark5"/>
      <w:bookmarkEnd w:id="12"/>
      <w:r>
        <w:rPr>
          <w:color w:val="6285A0"/>
          <w:w w:val="90"/>
        </w:rPr>
        <w:t>Results</w:t>
      </w:r>
      <w:r>
        <w:rPr>
          <w:color w:val="6285A0"/>
          <w:spacing w:val="122"/>
        </w:rPr>
        <w:t xml:space="preserve"> </w:t>
      </w:r>
      <w:r>
        <w:rPr>
          <w:color w:val="6285A0"/>
          <w:w w:val="90"/>
        </w:rPr>
        <w:t>discussion</w:t>
      </w:r>
    </w:p>
    <w:p>
      <w:pPr>
        <w:pStyle w:val="5"/>
        <w:spacing w:before="265" w:line="312" w:lineRule="auto"/>
        <w:ind w:left="113" w:right="1199"/>
        <w:jc w:val="both"/>
      </w:pPr>
      <w:r>
        <w:rPr>
          <w:w w:val="105"/>
        </w:rPr>
        <w:t>As stated in result videos, racket tracking here works really well, as stated in resulting</w:t>
      </w:r>
      <w:r>
        <w:rPr>
          <w:spacing w:val="1"/>
          <w:w w:val="105"/>
        </w:rPr>
        <w:t xml:space="preserve"> </w:t>
      </w:r>
      <w:r>
        <w:rPr>
          <w:w w:val="105"/>
        </w:rPr>
        <w:t>videos, which is mainly due to the fact that racket as very specific color and is always</w:t>
      </w:r>
      <w:r>
        <w:rPr>
          <w:spacing w:val="1"/>
          <w:w w:val="105"/>
        </w:rPr>
        <w:t xml:space="preserve"> </w:t>
      </w:r>
      <w:r>
        <w:rPr>
          <w:w w:val="105"/>
        </w:rPr>
        <w:t>clearly</w:t>
      </w:r>
      <w:r>
        <w:rPr>
          <w:spacing w:val="14"/>
          <w:w w:val="105"/>
        </w:rPr>
        <w:t xml:space="preserve"> </w:t>
      </w:r>
      <w:r>
        <w:rPr>
          <w:w w:val="105"/>
        </w:rPr>
        <w:t>apparent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camera.</w:t>
      </w:r>
    </w:p>
    <w:p>
      <w:pPr>
        <w:pStyle w:val="5"/>
        <w:spacing w:line="312" w:lineRule="auto"/>
        <w:ind w:left="113" w:right="1197"/>
        <w:jc w:val="both"/>
      </w:pPr>
      <w:r>
        <w:rPr>
          <w:w w:val="105"/>
        </w:rPr>
        <w:t>However, despite all the efforts put in denoising, ball tracking is still imperfect and either</w:t>
      </w:r>
      <w:r>
        <w:rPr>
          <w:spacing w:val="1"/>
          <w:w w:val="105"/>
        </w:rPr>
        <w:t xml:space="preserve"> </w:t>
      </w:r>
      <w:r>
        <w:rPr>
          <w:w w:val="105"/>
        </w:rPr>
        <w:t>sometimes</w:t>
      </w:r>
      <w:r>
        <w:rPr>
          <w:spacing w:val="22"/>
          <w:w w:val="105"/>
        </w:rPr>
        <w:t xml:space="preserve"> </w:t>
      </w:r>
      <w:r>
        <w:rPr>
          <w:w w:val="105"/>
        </w:rPr>
        <w:t>fails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w w:val="105"/>
        </w:rPr>
        <w:t>detect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ball,</w:t>
      </w:r>
      <w:r>
        <w:rPr>
          <w:spacing w:val="23"/>
          <w:w w:val="105"/>
        </w:rPr>
        <w:t xml:space="preserve"> </w:t>
      </w:r>
      <w:r>
        <w:rPr>
          <w:w w:val="105"/>
        </w:rPr>
        <w:t>either</w:t>
      </w:r>
      <w:r>
        <w:rPr>
          <w:spacing w:val="23"/>
          <w:w w:val="105"/>
        </w:rPr>
        <w:t xml:space="preserve"> </w:t>
      </w:r>
      <w:r>
        <w:rPr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w w:val="105"/>
        </w:rPr>
        <w:t>perturbed</w:t>
      </w:r>
      <w:r>
        <w:rPr>
          <w:spacing w:val="22"/>
          <w:w w:val="105"/>
        </w:rPr>
        <w:t xml:space="preserve"> </w:t>
      </w:r>
      <w:r>
        <w:rPr>
          <w:w w:val="105"/>
        </w:rPr>
        <w:t>by</w:t>
      </w:r>
      <w:r>
        <w:rPr>
          <w:spacing w:val="23"/>
          <w:w w:val="105"/>
        </w:rPr>
        <w:t xml:space="preserve"> </w:t>
      </w:r>
      <w:r>
        <w:rPr>
          <w:w w:val="105"/>
        </w:rPr>
        <w:t>irrelevant</w:t>
      </w:r>
      <w:r>
        <w:rPr>
          <w:spacing w:val="22"/>
          <w:w w:val="105"/>
        </w:rPr>
        <w:t xml:space="preserve"> </w:t>
      </w:r>
      <w:r>
        <w:rPr>
          <w:w w:val="105"/>
        </w:rPr>
        <w:t>detected</w:t>
      </w:r>
      <w:r>
        <w:rPr>
          <w:spacing w:val="23"/>
          <w:w w:val="105"/>
        </w:rPr>
        <w:t xml:space="preserve"> </w:t>
      </w:r>
      <w:r>
        <w:rPr>
          <w:w w:val="105"/>
        </w:rPr>
        <w:t>blobs.</w:t>
      </w:r>
      <w:r>
        <w:rPr>
          <w:spacing w:val="60"/>
          <w:w w:val="105"/>
        </w:rPr>
        <w:t xml:space="preserve"> </w:t>
      </w:r>
      <w:r>
        <w:rPr>
          <w:w w:val="105"/>
        </w:rPr>
        <w:t>This</w:t>
      </w:r>
      <w:r>
        <w:rPr>
          <w:spacing w:val="-60"/>
          <w:w w:val="105"/>
        </w:rPr>
        <w:t xml:space="preserve"> </w:t>
      </w:r>
      <w:r>
        <w:rPr>
          <w:w w:val="105"/>
        </w:rPr>
        <w:t>is the result of overall bad video conditions combined to a very small and fast moving</w:t>
      </w:r>
      <w:r>
        <w:rPr>
          <w:spacing w:val="1"/>
          <w:w w:val="105"/>
        </w:rPr>
        <w:t xml:space="preserve"> </w:t>
      </w:r>
      <w:r>
        <w:rPr>
          <w:w w:val="105"/>
        </w:rPr>
        <w:t>ball, which sometime appears almost "invisible" on some frames. We should be aware of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24"/>
          <w:w w:val="105"/>
        </w:rPr>
        <w:t xml:space="preserve"> </w:t>
      </w:r>
      <w:r>
        <w:rPr>
          <w:w w:val="105"/>
        </w:rPr>
        <w:t>weaknesses</w:t>
      </w:r>
      <w:r>
        <w:rPr>
          <w:spacing w:val="24"/>
          <w:w w:val="105"/>
        </w:rPr>
        <w:t xml:space="preserve"> </w:t>
      </w:r>
      <w:r>
        <w:rPr>
          <w:w w:val="105"/>
        </w:rPr>
        <w:t>for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rest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project,</w:t>
      </w:r>
      <w:r>
        <w:rPr>
          <w:spacing w:val="27"/>
          <w:w w:val="105"/>
        </w:rPr>
        <w:t xml:space="preserve"> </w:t>
      </w:r>
      <w:r>
        <w:rPr>
          <w:w w:val="105"/>
        </w:rPr>
        <w:t>as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following</w:t>
      </w:r>
      <w:r>
        <w:rPr>
          <w:spacing w:val="25"/>
          <w:w w:val="105"/>
        </w:rPr>
        <w:t xml:space="preserve"> </w:t>
      </w:r>
      <w:r>
        <w:rPr>
          <w:w w:val="105"/>
        </w:rPr>
        <w:t>parts</w:t>
      </w:r>
      <w:r>
        <w:rPr>
          <w:spacing w:val="24"/>
          <w:w w:val="105"/>
        </w:rPr>
        <w:t xml:space="preserve"> </w:t>
      </w:r>
      <w:r>
        <w:rPr>
          <w:w w:val="105"/>
        </w:rPr>
        <w:t>rely</w:t>
      </w:r>
      <w:r>
        <w:rPr>
          <w:spacing w:val="25"/>
          <w:w w:val="105"/>
        </w:rPr>
        <w:t xml:space="preserve"> </w:t>
      </w:r>
      <w:r>
        <w:rPr>
          <w:w w:val="105"/>
        </w:rPr>
        <w:t>on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quality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-60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input</w:t>
      </w:r>
      <w:r>
        <w:rPr>
          <w:spacing w:val="15"/>
          <w:w w:val="105"/>
        </w:rPr>
        <w:t xml:space="preserve"> </w:t>
      </w:r>
      <w:r>
        <w:rPr>
          <w:w w:val="105"/>
        </w:rPr>
        <w:t>sequence</w:t>
      </w:r>
      <w:r>
        <w:rPr>
          <w:spacing w:val="14"/>
          <w:w w:val="105"/>
        </w:rPr>
        <w:t xml:space="preserve"> </w:t>
      </w:r>
      <w:r>
        <w:rPr>
          <w:w w:val="105"/>
        </w:rPr>
        <w:t>retrieved</w:t>
      </w:r>
      <w:r>
        <w:rPr>
          <w:spacing w:val="14"/>
          <w:w w:val="105"/>
        </w:rPr>
        <w:t xml:space="preserve"> </w:t>
      </w:r>
      <w:r>
        <w:rPr>
          <w:w w:val="105"/>
        </w:rPr>
        <w:t>by</w:t>
      </w:r>
      <w:r>
        <w:rPr>
          <w:spacing w:val="14"/>
          <w:w w:val="105"/>
        </w:rPr>
        <w:t xml:space="preserve"> </w:t>
      </w:r>
      <w:r>
        <w:rPr>
          <w:w w:val="105"/>
        </w:rPr>
        <w:t>ball</w:t>
      </w:r>
      <w:r>
        <w:rPr>
          <w:spacing w:val="15"/>
          <w:w w:val="105"/>
        </w:rPr>
        <w:t xml:space="preserve"> </w:t>
      </w:r>
      <w:r>
        <w:rPr>
          <w:w w:val="105"/>
        </w:rPr>
        <w:t>tracking.</w:t>
      </w:r>
    </w:p>
    <w:p>
      <w:pPr>
        <w:spacing w:after="0" w:line="312" w:lineRule="auto"/>
        <w:jc w:val="both"/>
        <w:sectPr>
          <w:pgSz w:w="11910" w:h="16840"/>
          <w:pgMar w:top="1740" w:right="500" w:bottom="280" w:left="1020" w:header="1446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after="1"/>
        <w:rPr>
          <w:sz w:val="26"/>
        </w:rPr>
      </w:pPr>
    </w:p>
    <w:p>
      <w:pPr>
        <w:tabs>
          <w:tab w:val="left" w:pos="5503"/>
        </w:tabs>
        <w:spacing w:line="240" w:lineRule="auto"/>
        <w:ind w:left="110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444115" cy="2767965"/>
            <wp:effectExtent l="0" t="0" r="0" b="0"/>
            <wp:docPr id="1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4305" cy="276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2376170" cy="2720340"/>
            <wp:effectExtent l="0" t="0" r="0" b="0"/>
            <wp:docPr id="2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297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tabs>
          <w:tab w:val="left" w:pos="2677"/>
          <w:tab w:val="left" w:pos="4442"/>
        </w:tabs>
        <w:spacing w:before="100" w:after="0" w:line="240" w:lineRule="auto"/>
        <w:ind w:left="2676" w:right="0" w:hanging="2412"/>
        <w:jc w:val="left"/>
        <w:rPr>
          <w:sz w:val="20"/>
        </w:rPr>
      </w:pPr>
      <w:r>
        <w:rPr>
          <w:w w:val="105"/>
          <w:sz w:val="20"/>
        </w:rPr>
        <w:t>No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detection</w:t>
      </w:r>
      <w:r>
        <w:rPr>
          <w:w w:val="105"/>
          <w:sz w:val="20"/>
        </w:rPr>
        <w:tab/>
      </w:r>
      <w:r>
        <w:rPr>
          <w:color w:val="6285A0"/>
          <w:w w:val="105"/>
          <w:sz w:val="20"/>
        </w:rPr>
        <w:t>(b)</w:t>
      </w:r>
      <w:r>
        <w:rPr>
          <w:color w:val="6285A0"/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Noisy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detections</w:t>
      </w:r>
    </w:p>
    <w:p>
      <w:pPr>
        <w:pStyle w:val="5"/>
        <w:spacing w:before="7"/>
        <w:rPr>
          <w:sz w:val="23"/>
        </w:rPr>
      </w:pPr>
    </w:p>
    <w:p>
      <w:pPr>
        <w:pStyle w:val="5"/>
        <w:ind w:left="2706" w:right="2660"/>
        <w:jc w:val="center"/>
      </w:pPr>
      <w:r>
        <w:rPr>
          <w:color w:val="6285A0"/>
        </w:rPr>
        <w:t>Figure</w:t>
      </w:r>
      <w:r>
        <w:rPr>
          <w:color w:val="6285A0"/>
          <w:spacing w:val="26"/>
        </w:rPr>
        <w:t xml:space="preserve"> </w:t>
      </w:r>
      <w:r>
        <w:rPr>
          <w:color w:val="6285A0"/>
        </w:rPr>
        <w:t>1.8:</w:t>
      </w:r>
      <w:r>
        <w:rPr>
          <w:color w:val="6285A0"/>
          <w:spacing w:val="56"/>
        </w:rPr>
        <w:t xml:space="preserve"> </w:t>
      </w:r>
      <w:r>
        <w:t>Weaknesses</w:t>
      </w:r>
    </w:p>
    <w:p>
      <w:pPr>
        <w:pStyle w:val="5"/>
        <w:rPr>
          <w:sz w:val="30"/>
        </w:rPr>
      </w:pPr>
    </w:p>
    <w:p>
      <w:pPr>
        <w:pStyle w:val="5"/>
        <w:spacing w:before="265" w:line="292" w:lineRule="auto"/>
        <w:ind w:left="680" w:right="630"/>
        <w:jc w:val="both"/>
      </w:pPr>
      <w:r>
        <w:t>In</w:t>
      </w:r>
      <w:r>
        <w:rPr>
          <w:spacing w:val="31"/>
        </w:rPr>
        <w:t xml:space="preserve"> </w:t>
      </w:r>
      <w:r>
        <w:t>addition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this</w:t>
      </w:r>
      <w:r>
        <w:rPr>
          <w:spacing w:val="31"/>
        </w:rPr>
        <w:t xml:space="preserve"> </w:t>
      </w:r>
      <w:r>
        <w:t>sequence</w:t>
      </w:r>
      <w:r>
        <w:rPr>
          <w:spacing w:val="31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rPr>
          <w:rFonts w:ascii="Calibri"/>
        </w:rPr>
        <w:t>[</w:t>
      </w:r>
      <w:r>
        <w:rPr>
          <w:rFonts w:ascii="Calibri"/>
          <w:i/>
        </w:rPr>
        <w:t>x,</w:t>
      </w:r>
      <w:r>
        <w:rPr>
          <w:rFonts w:ascii="Calibri"/>
          <w:i/>
          <w:spacing w:val="-4"/>
        </w:rPr>
        <w:t xml:space="preserve"> </w:t>
      </w:r>
      <w:r>
        <w:rPr>
          <w:rFonts w:ascii="Calibri"/>
          <w:i/>
        </w:rPr>
        <w:t>y</w:t>
      </w:r>
      <w:r>
        <w:rPr>
          <w:rFonts w:ascii="Calibri"/>
        </w:rPr>
        <w:t>]</w:t>
      </w:r>
      <w:r>
        <w:rPr>
          <w:rFonts w:ascii="Calibri"/>
          <w:spacing w:val="38"/>
        </w:rPr>
        <w:t xml:space="preserve"> </w:t>
      </w:r>
      <w:r>
        <w:t>points,</w:t>
      </w:r>
      <w:r>
        <w:rPr>
          <w:spacing w:val="32"/>
        </w:rPr>
        <w:t xml:space="preserve"> </w:t>
      </w:r>
      <w:r>
        <w:t>we</w:t>
      </w:r>
      <w:r>
        <w:rPr>
          <w:spacing w:val="31"/>
        </w:rPr>
        <w:t xml:space="preserve"> </w:t>
      </w:r>
      <w:r>
        <w:t>will</w:t>
      </w:r>
      <w:r>
        <w:rPr>
          <w:spacing w:val="31"/>
        </w:rPr>
        <w:t xml:space="preserve"> </w:t>
      </w:r>
      <w:r>
        <w:t>also</w:t>
      </w:r>
      <w:r>
        <w:rPr>
          <w:spacing w:val="31"/>
        </w:rPr>
        <w:t xml:space="preserve"> </w:t>
      </w:r>
      <w:r>
        <w:t>store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corresponding</w:t>
      </w:r>
      <w:r>
        <w:rPr>
          <w:spacing w:val="31"/>
        </w:rPr>
        <w:t xml:space="preserve"> </w:t>
      </w:r>
      <w:r>
        <w:t>sequence</w:t>
      </w:r>
      <w:r>
        <w:rPr>
          <w:spacing w:val="-58"/>
        </w:rPr>
        <w:t xml:space="preserve"> </w:t>
      </w:r>
      <w:r>
        <w:rPr>
          <w:w w:val="105"/>
        </w:rPr>
        <w:t xml:space="preserve">of timestamps </w:t>
      </w:r>
      <w:r>
        <w:rPr>
          <w:rFonts w:ascii="Calibri"/>
          <w:i/>
          <w:w w:val="105"/>
        </w:rPr>
        <w:t>t</w:t>
      </w:r>
      <w:r>
        <w:rPr>
          <w:w w:val="105"/>
        </w:rPr>
        <w:t>,  which will be needed later.  From all that we would like to get back to</w:t>
      </w:r>
      <w:r>
        <w:rPr>
          <w:spacing w:val="1"/>
          <w:w w:val="105"/>
        </w:rPr>
        <w:t xml:space="preserve"> </w:t>
      </w:r>
      <w:r>
        <w:rPr>
          <w:rFonts w:ascii="Calibri"/>
          <w:w w:val="105"/>
        </w:rPr>
        <w:t>[</w:t>
      </w:r>
      <w:r>
        <w:rPr>
          <w:rFonts w:ascii="Calibri"/>
          <w:i/>
          <w:w w:val="105"/>
        </w:rPr>
        <w:t>X,</w:t>
      </w:r>
      <w:r>
        <w:rPr>
          <w:rFonts w:ascii="Calibri"/>
          <w:i/>
          <w:spacing w:val="-17"/>
          <w:w w:val="105"/>
        </w:rPr>
        <w:t xml:space="preserve"> </w:t>
      </w:r>
      <w:r>
        <w:rPr>
          <w:rFonts w:ascii="Calibri"/>
          <w:i/>
          <w:w w:val="105"/>
        </w:rPr>
        <w:t>Y,</w:t>
      </w:r>
      <w:r>
        <w:rPr>
          <w:rFonts w:ascii="Calibri"/>
          <w:i/>
          <w:spacing w:val="-17"/>
          <w:w w:val="105"/>
        </w:rPr>
        <w:t xml:space="preserve"> </w:t>
      </w:r>
      <w:r>
        <w:rPr>
          <w:rFonts w:ascii="Calibri"/>
          <w:i/>
          <w:w w:val="105"/>
        </w:rPr>
        <w:t>Z</w:t>
      </w:r>
      <w:r>
        <w:rPr>
          <w:rFonts w:ascii="Calibri"/>
          <w:w w:val="105"/>
        </w:rPr>
        <w:t>]</w:t>
      </w:r>
      <w:r>
        <w:rPr>
          <w:rFonts w:ascii="Calibri"/>
          <w:spacing w:val="23"/>
          <w:w w:val="105"/>
        </w:rPr>
        <w:t xml:space="preserve"> </w:t>
      </w:r>
      <w:r>
        <w:rPr>
          <w:w w:val="105"/>
        </w:rPr>
        <w:t>real</w:t>
      </w:r>
      <w:r>
        <w:rPr>
          <w:spacing w:val="15"/>
          <w:w w:val="105"/>
        </w:rPr>
        <w:t xml:space="preserve"> </w:t>
      </w:r>
      <w:r>
        <w:rPr>
          <w:w w:val="105"/>
        </w:rPr>
        <w:t>ball</w:t>
      </w:r>
      <w:r>
        <w:rPr>
          <w:spacing w:val="17"/>
          <w:w w:val="105"/>
        </w:rPr>
        <w:t xml:space="preserve"> </w:t>
      </w:r>
      <w:r>
        <w:rPr>
          <w:w w:val="105"/>
        </w:rPr>
        <w:t>positions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time.</w:t>
      </w:r>
    </w:p>
    <w:p>
      <w:pPr>
        <w:spacing w:after="0" w:line="292" w:lineRule="auto"/>
        <w:jc w:val="both"/>
        <w:sectPr>
          <w:pgSz w:w="11910" w:h="16840"/>
          <w:pgMar w:top="1740" w:right="500" w:bottom="280" w:left="1020" w:header="1446" w:footer="0" w:gutter="0"/>
          <w:cols w:space="720" w:num="1"/>
        </w:sectPr>
      </w:pPr>
    </w:p>
    <w:p>
      <w:pPr>
        <w:pStyle w:val="2"/>
        <w:spacing w:line="266" w:lineRule="auto"/>
        <w:ind w:left="2039" w:right="3853" w:hanging="1359"/>
      </w:pPr>
      <w:bookmarkStart w:id="13" w:name="Ball trajectory 3D reconstruction"/>
      <w:bookmarkEnd w:id="13"/>
      <w:bookmarkStart w:id="14" w:name="_bookmark6"/>
      <w:bookmarkEnd w:id="14"/>
      <w:r>
        <w:rPr>
          <w:color w:val="6285A0"/>
          <w:w w:val="95"/>
          <w:sz w:val="99"/>
        </w:rPr>
        <w:t>2</w:t>
      </w:r>
      <w:r>
        <w:rPr>
          <w:color w:val="6285A0"/>
          <w:spacing w:val="-122"/>
          <w:w w:val="95"/>
          <w:sz w:val="99"/>
        </w:rPr>
        <w:t xml:space="preserve"> </w:t>
      </w:r>
      <w:r>
        <w:rPr>
          <w:color w:val="6285A0"/>
          <w:w w:val="95"/>
          <w:sz w:val="99"/>
        </w:rPr>
        <w:t>|</w:t>
      </w:r>
      <w:r>
        <w:rPr>
          <w:color w:val="6285A0"/>
          <w:spacing w:val="149"/>
          <w:w w:val="95"/>
          <w:sz w:val="99"/>
        </w:rPr>
        <w:t xml:space="preserve"> </w:t>
      </w:r>
      <w:r>
        <w:rPr>
          <w:color w:val="6285A0"/>
          <w:w w:val="95"/>
        </w:rPr>
        <w:t>Ball</w:t>
      </w:r>
      <w:r>
        <w:rPr>
          <w:color w:val="6285A0"/>
          <w:spacing w:val="75"/>
          <w:w w:val="95"/>
        </w:rPr>
        <w:t xml:space="preserve"> </w:t>
      </w:r>
      <w:r>
        <w:rPr>
          <w:color w:val="6285A0"/>
          <w:w w:val="95"/>
        </w:rPr>
        <w:t>trajectory</w:t>
      </w:r>
      <w:r>
        <w:rPr>
          <w:color w:val="6285A0"/>
          <w:spacing w:val="74"/>
          <w:w w:val="95"/>
        </w:rPr>
        <w:t xml:space="preserve"> </w:t>
      </w:r>
      <w:r>
        <w:rPr>
          <w:color w:val="6285A0"/>
          <w:w w:val="95"/>
        </w:rPr>
        <w:t>3D</w:t>
      </w:r>
      <w:r>
        <w:rPr>
          <w:color w:val="6285A0"/>
          <w:spacing w:val="-115"/>
          <w:w w:val="95"/>
        </w:rPr>
        <w:t xml:space="preserve"> </w:t>
      </w:r>
      <w:r>
        <w:rPr>
          <w:color w:val="6285A0"/>
        </w:rPr>
        <w:t>reconstruction</w:t>
      </w:r>
    </w:p>
    <w:p>
      <w:pPr>
        <w:pStyle w:val="3"/>
        <w:numPr>
          <w:ilvl w:val="1"/>
          <w:numId w:val="3"/>
        </w:numPr>
        <w:tabs>
          <w:tab w:val="left" w:pos="1670"/>
          <w:tab w:val="left" w:pos="1671"/>
        </w:tabs>
        <w:spacing w:before="515" w:after="0" w:line="240" w:lineRule="auto"/>
        <w:ind w:left="1670" w:right="0" w:hanging="991"/>
        <w:jc w:val="left"/>
      </w:pPr>
      <w:bookmarkStart w:id="15" w:name="Single point of view limitation: alterna"/>
      <w:bookmarkEnd w:id="15"/>
      <w:bookmarkStart w:id="16" w:name="_bookmark7"/>
      <w:bookmarkEnd w:id="16"/>
      <w:bookmarkStart w:id="17" w:name="_bookmark7"/>
      <w:bookmarkEnd w:id="17"/>
      <w:r>
        <w:rPr>
          <w:color w:val="6285A0"/>
          <w:w w:val="95"/>
        </w:rPr>
        <w:t>Single</w:t>
      </w:r>
      <w:r>
        <w:rPr>
          <w:color w:val="6285A0"/>
          <w:spacing w:val="-6"/>
          <w:w w:val="95"/>
        </w:rPr>
        <w:t xml:space="preserve"> </w:t>
      </w:r>
      <w:r>
        <w:rPr>
          <w:color w:val="6285A0"/>
          <w:w w:val="95"/>
        </w:rPr>
        <w:t>point</w:t>
      </w:r>
      <w:r>
        <w:rPr>
          <w:color w:val="6285A0"/>
          <w:spacing w:val="-6"/>
          <w:w w:val="95"/>
        </w:rPr>
        <w:t xml:space="preserve"> </w:t>
      </w:r>
      <w:r>
        <w:rPr>
          <w:color w:val="6285A0"/>
          <w:w w:val="95"/>
        </w:rPr>
        <w:t>of</w:t>
      </w:r>
      <w:r>
        <w:rPr>
          <w:color w:val="6285A0"/>
          <w:spacing w:val="-5"/>
          <w:w w:val="95"/>
        </w:rPr>
        <w:t xml:space="preserve"> </w:t>
      </w:r>
      <w:r>
        <w:rPr>
          <w:color w:val="6285A0"/>
          <w:w w:val="95"/>
        </w:rPr>
        <w:t>view</w:t>
      </w:r>
      <w:r>
        <w:rPr>
          <w:color w:val="6285A0"/>
          <w:spacing w:val="-6"/>
          <w:w w:val="95"/>
        </w:rPr>
        <w:t xml:space="preserve"> </w:t>
      </w:r>
      <w:r>
        <w:rPr>
          <w:color w:val="6285A0"/>
          <w:w w:val="95"/>
        </w:rPr>
        <w:t>limitation:</w:t>
      </w:r>
      <w:r>
        <w:rPr>
          <w:color w:val="6285A0"/>
          <w:spacing w:val="52"/>
          <w:w w:val="95"/>
        </w:rPr>
        <w:t xml:space="preserve"> </w:t>
      </w:r>
      <w:r>
        <w:rPr>
          <w:color w:val="6285A0"/>
          <w:w w:val="95"/>
        </w:rPr>
        <w:t>alternative</w:t>
      </w:r>
      <w:r>
        <w:rPr>
          <w:color w:val="6285A0"/>
          <w:spacing w:val="-6"/>
          <w:w w:val="95"/>
        </w:rPr>
        <w:t xml:space="preserve"> </w:t>
      </w:r>
      <w:r>
        <w:rPr>
          <w:color w:val="6285A0"/>
          <w:w w:val="95"/>
        </w:rPr>
        <w:t>method</w:t>
      </w:r>
    </w:p>
    <w:p>
      <w:pPr>
        <w:pStyle w:val="5"/>
        <w:spacing w:before="266" w:line="312" w:lineRule="auto"/>
        <w:ind w:left="680" w:right="630"/>
        <w:jc w:val="both"/>
      </w:pPr>
      <w:r>
        <w:rPr>
          <w:w w:val="105"/>
        </w:rPr>
        <w:t>Usually,to</w:t>
      </w:r>
      <w:r>
        <w:rPr>
          <w:spacing w:val="-12"/>
          <w:w w:val="105"/>
        </w:rPr>
        <w:t xml:space="preserve"> </w:t>
      </w:r>
      <w:r>
        <w:rPr>
          <w:w w:val="105"/>
        </w:rPr>
        <w:t>recover</w:t>
      </w:r>
      <w:r>
        <w:rPr>
          <w:spacing w:val="-12"/>
          <w:w w:val="105"/>
        </w:rPr>
        <w:t xml:space="preserve"> </w:t>
      </w:r>
      <w:r>
        <w:rPr>
          <w:w w:val="105"/>
        </w:rPr>
        <w:t>real</w:t>
      </w:r>
      <w:r>
        <w:rPr>
          <w:spacing w:val="-12"/>
          <w:w w:val="105"/>
        </w:rPr>
        <w:t xml:space="preserve"> </w:t>
      </w:r>
      <w:r>
        <w:rPr>
          <w:w w:val="105"/>
        </w:rPr>
        <w:t>positions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moving</w:t>
      </w:r>
      <w:r>
        <w:rPr>
          <w:spacing w:val="-12"/>
          <w:w w:val="105"/>
        </w:rPr>
        <w:t xml:space="preserve"> </w:t>
      </w:r>
      <w:r>
        <w:rPr>
          <w:w w:val="105"/>
        </w:rPr>
        <w:t>object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video,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12"/>
          <w:w w:val="105"/>
        </w:rPr>
        <w:t xml:space="preserve"> </w:t>
      </w:r>
      <w:r>
        <w:rPr>
          <w:w w:val="105"/>
        </w:rPr>
        <w:t>need</w:t>
      </w:r>
      <w:r>
        <w:rPr>
          <w:spacing w:val="-12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least</w:t>
      </w:r>
      <w:r>
        <w:rPr>
          <w:spacing w:val="-12"/>
          <w:w w:val="105"/>
        </w:rPr>
        <w:t xml:space="preserve"> </w:t>
      </w:r>
      <w:r>
        <w:rPr>
          <w:w w:val="105"/>
        </w:rPr>
        <w:t>two</w:t>
      </w:r>
      <w:r>
        <w:rPr>
          <w:spacing w:val="-12"/>
          <w:w w:val="105"/>
        </w:rPr>
        <w:t xml:space="preserve"> </w:t>
      </w:r>
      <w:r>
        <w:rPr>
          <w:w w:val="105"/>
        </w:rPr>
        <w:t>differ-</w:t>
      </w:r>
      <w:r>
        <w:rPr>
          <w:spacing w:val="-61"/>
          <w:w w:val="105"/>
        </w:rPr>
        <w:t xml:space="preserve"> </w:t>
      </w:r>
      <w:r>
        <w:rPr>
          <w:w w:val="105"/>
        </w:rPr>
        <w:t>ent</w:t>
      </w:r>
      <w:r>
        <w:rPr>
          <w:spacing w:val="-7"/>
          <w:w w:val="105"/>
        </w:rPr>
        <w:t xml:space="preserve"> </w:t>
      </w:r>
      <w:r>
        <w:rPr>
          <w:w w:val="105"/>
        </w:rPr>
        <w:t>points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object</w:t>
      </w:r>
      <w:r>
        <w:rPr>
          <w:spacing w:val="-6"/>
          <w:w w:val="105"/>
        </w:rPr>
        <w:t xml:space="preserve"> </w:t>
      </w:r>
      <w:r>
        <w:rPr>
          <w:w w:val="105"/>
        </w:rPr>
        <w:t>successive</w:t>
      </w:r>
      <w:r>
        <w:rPr>
          <w:spacing w:val="-7"/>
          <w:w w:val="105"/>
        </w:rPr>
        <w:t xml:space="preserve"> </w:t>
      </w:r>
      <w:r>
        <w:rPr>
          <w:w w:val="105"/>
        </w:rPr>
        <w:t>positions,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w w:val="105"/>
        </w:rPr>
        <w:t>multiple</w:t>
      </w:r>
      <w:r>
        <w:rPr>
          <w:spacing w:val="-7"/>
          <w:w w:val="105"/>
        </w:rPr>
        <w:t xml:space="preserve"> </w:t>
      </w:r>
      <w:r>
        <w:rPr>
          <w:w w:val="105"/>
        </w:rPr>
        <w:t>sequence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1"/>
          <w:w w:val="105"/>
        </w:rPr>
        <w:t xml:space="preserve"> </w:t>
      </w:r>
      <w:r>
        <w:rPr>
          <w:w w:val="105"/>
        </w:rPr>
        <w:t>points</w:t>
      </w:r>
      <w:r>
        <w:rPr>
          <w:spacing w:val="-13"/>
          <w:w w:val="105"/>
        </w:rPr>
        <w:t xml:space="preserve"> </w:t>
      </w:r>
      <w:r>
        <w:rPr>
          <w:w w:val="105"/>
        </w:rPr>
        <w:t>we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perform</w:t>
      </w:r>
      <w:r>
        <w:rPr>
          <w:spacing w:val="-12"/>
          <w:w w:val="105"/>
        </w:rPr>
        <w:t xml:space="preserve"> </w:t>
      </w:r>
      <w:r>
        <w:rPr>
          <w:w w:val="105"/>
        </w:rPr>
        <w:t>triangulation.</w:t>
      </w:r>
      <w:r>
        <w:rPr>
          <w:spacing w:val="17"/>
          <w:w w:val="105"/>
        </w:rPr>
        <w:t xml:space="preserve"> </w:t>
      </w:r>
      <w:r>
        <w:rPr>
          <w:w w:val="105"/>
        </w:rPr>
        <w:t>Here,</w:t>
      </w:r>
      <w:r>
        <w:rPr>
          <w:spacing w:val="-10"/>
          <w:w w:val="105"/>
        </w:rPr>
        <w:t xml:space="preserve"> </w:t>
      </w:r>
      <w:r>
        <w:rPr>
          <w:w w:val="105"/>
        </w:rPr>
        <w:t>each</w:t>
      </w:r>
      <w:r>
        <w:rPr>
          <w:spacing w:val="-12"/>
          <w:w w:val="105"/>
        </w:rPr>
        <w:t xml:space="preserve"> </w:t>
      </w:r>
      <w:r>
        <w:rPr>
          <w:w w:val="105"/>
        </w:rPr>
        <w:t>video</w:t>
      </w:r>
      <w:r>
        <w:rPr>
          <w:spacing w:val="-13"/>
          <w:w w:val="105"/>
        </w:rPr>
        <w:t xml:space="preserve"> </w:t>
      </w:r>
      <w:r>
        <w:rPr>
          <w:w w:val="105"/>
        </w:rPr>
        <w:t>films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different</w:t>
      </w:r>
      <w:r>
        <w:rPr>
          <w:spacing w:val="-12"/>
          <w:w w:val="105"/>
        </w:rPr>
        <w:t xml:space="preserve"> </w:t>
      </w:r>
      <w:r>
        <w:rPr>
          <w:w w:val="105"/>
        </w:rPr>
        <w:t>gameplay</w:t>
      </w:r>
      <w:r>
        <w:rPr>
          <w:spacing w:val="-12"/>
          <w:w w:val="105"/>
        </w:rPr>
        <w:t xml:space="preserve"> </w:t>
      </w:r>
      <w:r>
        <w:rPr>
          <w:w w:val="105"/>
        </w:rPr>
        <w:t>sequence</w:t>
      </w:r>
      <w:r>
        <w:rPr>
          <w:spacing w:val="-61"/>
          <w:w w:val="105"/>
        </w:rPr>
        <w:t xml:space="preserve"> </w:t>
      </w:r>
      <w:r>
        <w:rPr>
          <w:w w:val="105"/>
        </w:rPr>
        <w:t>(we</w:t>
      </w:r>
      <w:r>
        <w:rPr>
          <w:spacing w:val="9"/>
          <w:w w:val="105"/>
        </w:rPr>
        <w:t xml:space="preserve"> </w:t>
      </w:r>
      <w:r>
        <w:rPr>
          <w:w w:val="105"/>
        </w:rPr>
        <w:t>were</w:t>
      </w:r>
      <w:r>
        <w:rPr>
          <w:spacing w:val="10"/>
          <w:w w:val="105"/>
        </w:rPr>
        <w:t xml:space="preserve"> </w:t>
      </w:r>
      <w:r>
        <w:rPr>
          <w:w w:val="105"/>
        </w:rPr>
        <w:t>limited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only</w:t>
      </w:r>
      <w:r>
        <w:rPr>
          <w:spacing w:val="11"/>
          <w:w w:val="105"/>
        </w:rPr>
        <w:t xml:space="preserve"> </w:t>
      </w:r>
      <w:r>
        <w:rPr>
          <w:w w:val="105"/>
        </w:rPr>
        <w:t>one</w:t>
      </w:r>
      <w:r>
        <w:rPr>
          <w:spacing w:val="11"/>
          <w:w w:val="105"/>
        </w:rPr>
        <w:t xml:space="preserve"> </w:t>
      </w:r>
      <w:r>
        <w:rPr>
          <w:w w:val="105"/>
        </w:rPr>
        <w:t>camera),</w:t>
      </w:r>
      <w:r>
        <w:rPr>
          <w:spacing w:val="10"/>
          <w:w w:val="105"/>
        </w:rPr>
        <w:t xml:space="preserve"> </w:t>
      </w:r>
      <w:r>
        <w:rPr>
          <w:w w:val="105"/>
        </w:rPr>
        <w:t>which</w:t>
      </w:r>
      <w:r>
        <w:rPr>
          <w:spacing w:val="11"/>
          <w:w w:val="105"/>
        </w:rPr>
        <w:t xml:space="preserve"> </w:t>
      </w:r>
      <w:r>
        <w:rPr>
          <w:w w:val="105"/>
        </w:rPr>
        <w:t>makes</w:t>
      </w:r>
      <w:r>
        <w:rPr>
          <w:spacing w:val="11"/>
          <w:w w:val="105"/>
        </w:rPr>
        <w:t xml:space="preserve"> </w:t>
      </w:r>
      <w:r>
        <w:rPr>
          <w:w w:val="105"/>
        </w:rPr>
        <w:t>triangulation</w:t>
      </w:r>
      <w:r>
        <w:rPr>
          <w:spacing w:val="10"/>
          <w:w w:val="105"/>
        </w:rPr>
        <w:t xml:space="preserve"> </w:t>
      </w:r>
      <w:r>
        <w:rPr>
          <w:w w:val="105"/>
        </w:rPr>
        <w:t>impossible.</w:t>
      </w:r>
    </w:p>
    <w:p>
      <w:pPr>
        <w:pStyle w:val="5"/>
        <w:spacing w:before="1"/>
        <w:rPr>
          <w:sz w:val="31"/>
        </w:rPr>
      </w:pPr>
    </w:p>
    <w:p>
      <w:pPr>
        <w:pStyle w:val="5"/>
        <w:spacing w:line="309" w:lineRule="auto"/>
        <w:ind w:left="680" w:right="629"/>
        <w:jc w:val="both"/>
      </w:pPr>
      <w:r>
        <w:rPr>
          <w:w w:val="105"/>
        </w:rPr>
        <w:t xml:space="preserve">Nevertheless, according to the literature </w:t>
      </w:r>
      <w:r>
        <w:rPr>
          <w:rFonts w:ascii="Georgia"/>
          <w:b/>
          <w:w w:val="105"/>
        </w:rPr>
        <w:t>[4]</w:t>
      </w:r>
      <w:r>
        <w:rPr>
          <w:w w:val="105"/>
        </w:rPr>
        <w:t>, it is possible to reconstruct ball shots tra-</w:t>
      </w:r>
      <w:r>
        <w:rPr>
          <w:spacing w:val="1"/>
          <w:w w:val="105"/>
        </w:rPr>
        <w:t xml:space="preserve"> </w:t>
      </w:r>
      <w:r>
        <w:rPr>
          <w:w w:val="105"/>
        </w:rPr>
        <w:t>jectories in 3D using a single point of view and additional information about the object</w:t>
      </w:r>
      <w:r>
        <w:rPr>
          <w:spacing w:val="1"/>
          <w:w w:val="105"/>
        </w:rPr>
        <w:t xml:space="preserve"> </w:t>
      </w:r>
      <w:r>
        <w:rPr>
          <w:w w:val="105"/>
        </w:rPr>
        <w:t>movement properties.</w:t>
      </w:r>
      <w:r>
        <w:rPr>
          <w:spacing w:val="1"/>
          <w:w w:val="105"/>
        </w:rPr>
        <w:t xml:space="preserve"> </w:t>
      </w:r>
      <w:r>
        <w:rPr>
          <w:w w:val="105"/>
        </w:rPr>
        <w:t>Indeed, as we will describe more in detail later, each single ball</w:t>
      </w:r>
      <w:r>
        <w:rPr>
          <w:spacing w:val="1"/>
          <w:w w:val="105"/>
        </w:rPr>
        <w:t xml:space="preserve"> </w:t>
      </w:r>
      <w:r>
        <w:rPr>
          <w:w w:val="105"/>
        </w:rPr>
        <w:t>shot involves generic movement equations that we can exploit to rewrite some relations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and still be able to (approximatly) recover </w:t>
      </w:r>
      <w:r>
        <w:rPr>
          <w:rFonts w:ascii="Calibri"/>
          <w:w w:val="105"/>
        </w:rPr>
        <w:t>[</w:t>
      </w:r>
      <w:r>
        <w:rPr>
          <w:rFonts w:ascii="Calibri"/>
          <w:i/>
          <w:w w:val="105"/>
        </w:rPr>
        <w:t>X, Y, Z</w:t>
      </w:r>
      <w:r>
        <w:rPr>
          <w:rFonts w:ascii="Calibri"/>
          <w:w w:val="105"/>
        </w:rPr>
        <w:t xml:space="preserve">] </w:t>
      </w:r>
      <w:r>
        <w:rPr>
          <w:w w:val="105"/>
        </w:rPr>
        <w:t>real world positions with only one</w:t>
      </w:r>
      <w:r>
        <w:rPr>
          <w:spacing w:val="1"/>
          <w:w w:val="105"/>
        </w:rPr>
        <w:t xml:space="preserve"> </w:t>
      </w:r>
      <w:r>
        <w:rPr>
          <w:w w:val="105"/>
        </w:rPr>
        <w:t>perspective, only by finding a set of physic parameters (namely initial positions, speeds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accelerations)</w:t>
      </w:r>
      <w:r>
        <w:rPr>
          <w:spacing w:val="18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w w:val="105"/>
        </w:rPr>
        <w:t>should</w:t>
      </w:r>
      <w:r>
        <w:rPr>
          <w:spacing w:val="17"/>
          <w:w w:val="105"/>
        </w:rPr>
        <w:t xml:space="preserve"> </w:t>
      </w:r>
      <w:r>
        <w:rPr>
          <w:w w:val="105"/>
        </w:rPr>
        <w:t>entirely</w:t>
      </w:r>
      <w:r>
        <w:rPr>
          <w:spacing w:val="17"/>
          <w:w w:val="105"/>
        </w:rPr>
        <w:t xml:space="preserve"> </w:t>
      </w:r>
      <w:r>
        <w:rPr>
          <w:w w:val="105"/>
        </w:rPr>
        <w:t>determine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(real)</w:t>
      </w:r>
      <w:r>
        <w:rPr>
          <w:spacing w:val="17"/>
          <w:w w:val="105"/>
        </w:rPr>
        <w:t xml:space="preserve"> </w:t>
      </w:r>
      <w:r>
        <w:rPr>
          <w:w w:val="105"/>
        </w:rPr>
        <w:t>trajectory.</w:t>
      </w:r>
    </w:p>
    <w:p>
      <w:pPr>
        <w:pStyle w:val="5"/>
        <w:spacing w:before="4"/>
        <w:rPr>
          <w:sz w:val="30"/>
        </w:rPr>
      </w:pPr>
    </w:p>
    <w:p>
      <w:pPr>
        <w:pStyle w:val="5"/>
        <w:spacing w:before="1" w:line="304" w:lineRule="auto"/>
        <w:ind w:left="680" w:right="630"/>
        <w:jc w:val="both"/>
      </w:pPr>
      <w:r>
        <w:rPr>
          <w:w w:val="105"/>
        </w:rPr>
        <w:t xml:space="preserve">This method just relies on the projection matrix </w:t>
      </w:r>
      <w:r>
        <w:rPr>
          <w:rFonts w:ascii="Calibri"/>
          <w:i/>
          <w:w w:val="105"/>
        </w:rPr>
        <w:t xml:space="preserve">P </w:t>
      </w:r>
      <w:r>
        <w:rPr>
          <w:w w:val="105"/>
        </w:rPr>
        <w:t>coefficients as well as the sequence of</w:t>
      </w:r>
      <w:r>
        <w:rPr>
          <w:spacing w:val="1"/>
          <w:w w:val="105"/>
        </w:rPr>
        <w:t xml:space="preserve"> </w:t>
      </w:r>
      <w:r>
        <w:rPr>
          <w:w w:val="105"/>
        </w:rPr>
        <w:t>2D points and their corresponding timestamps. Therefore we will need before all to find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compute</w:t>
      </w:r>
      <w:r>
        <w:rPr>
          <w:spacing w:val="11"/>
          <w:w w:val="105"/>
        </w:rPr>
        <w:t xml:space="preserve"> </w:t>
      </w:r>
      <w:r>
        <w:rPr>
          <w:w w:val="105"/>
        </w:rPr>
        <w:t>P,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then</w:t>
      </w:r>
      <w:r>
        <w:rPr>
          <w:spacing w:val="10"/>
          <w:w w:val="105"/>
        </w:rPr>
        <w:t xml:space="preserve"> </w:t>
      </w:r>
      <w:r>
        <w:rPr>
          <w:w w:val="105"/>
        </w:rPr>
        <w:t>we</w:t>
      </w:r>
      <w:r>
        <w:rPr>
          <w:spacing w:val="11"/>
          <w:w w:val="105"/>
        </w:rPr>
        <w:t xml:space="preserve"> </w:t>
      </w:r>
      <w:r>
        <w:rPr>
          <w:w w:val="105"/>
        </w:rPr>
        <w:t>will</w:t>
      </w:r>
      <w:r>
        <w:rPr>
          <w:spacing w:val="11"/>
          <w:w w:val="105"/>
        </w:rPr>
        <w:t xml:space="preserve"> </w:t>
      </w:r>
      <w:r>
        <w:rPr>
          <w:w w:val="105"/>
        </w:rPr>
        <w:t>have</w:t>
      </w:r>
      <w:r>
        <w:rPr>
          <w:spacing w:val="11"/>
          <w:w w:val="105"/>
        </w:rPr>
        <w:t xml:space="preserve"> </w:t>
      </w:r>
      <w:r>
        <w:rPr>
          <w:w w:val="105"/>
        </w:rPr>
        <w:t>all</w:t>
      </w:r>
      <w:r>
        <w:rPr>
          <w:spacing w:val="11"/>
          <w:w w:val="105"/>
        </w:rPr>
        <w:t xml:space="preserve"> </w:t>
      </w:r>
      <w:r>
        <w:rPr>
          <w:w w:val="105"/>
        </w:rPr>
        <w:t>we</w:t>
      </w:r>
      <w:r>
        <w:rPr>
          <w:spacing w:val="11"/>
          <w:w w:val="105"/>
        </w:rPr>
        <w:t xml:space="preserve"> </w:t>
      </w:r>
      <w:r>
        <w:rPr>
          <w:w w:val="105"/>
        </w:rPr>
        <w:t>need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apply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method</w:t>
      </w:r>
      <w:r>
        <w:rPr>
          <w:spacing w:val="10"/>
          <w:w w:val="105"/>
        </w:rPr>
        <w:t xml:space="preserve"> </w:t>
      </w:r>
      <w:r>
        <w:rPr>
          <w:w w:val="105"/>
        </w:rPr>
        <w:t>described</w:t>
      </w:r>
      <w:r>
        <w:rPr>
          <w:spacing w:val="11"/>
          <w:w w:val="105"/>
        </w:rPr>
        <w:t xml:space="preserve"> </w:t>
      </w:r>
      <w:r>
        <w:rPr>
          <w:w w:val="105"/>
        </w:rPr>
        <w:t>above.</w:t>
      </w:r>
    </w:p>
    <w:p>
      <w:pPr>
        <w:pStyle w:val="5"/>
        <w:spacing w:before="7"/>
        <w:rPr>
          <w:sz w:val="38"/>
        </w:rPr>
      </w:pPr>
    </w:p>
    <w:p>
      <w:pPr>
        <w:pStyle w:val="3"/>
        <w:numPr>
          <w:ilvl w:val="1"/>
          <w:numId w:val="3"/>
        </w:numPr>
        <w:tabs>
          <w:tab w:val="left" w:pos="1670"/>
          <w:tab w:val="left" w:pos="1671"/>
        </w:tabs>
        <w:spacing w:before="0" w:after="0" w:line="240" w:lineRule="auto"/>
        <w:ind w:left="1670" w:right="0" w:hanging="991"/>
        <w:jc w:val="left"/>
      </w:pPr>
      <w:bookmarkStart w:id="18" w:name="_bookmark8"/>
      <w:bookmarkEnd w:id="18"/>
      <w:bookmarkStart w:id="19" w:name="Cleaning input sequence"/>
      <w:bookmarkEnd w:id="19"/>
      <w:bookmarkStart w:id="20" w:name="_bookmark8"/>
      <w:bookmarkEnd w:id="20"/>
      <w:r>
        <w:rPr>
          <w:color w:val="6285A0"/>
          <w:w w:val="95"/>
        </w:rPr>
        <w:t>Cleaning</w:t>
      </w:r>
      <w:r>
        <w:rPr>
          <w:color w:val="6285A0"/>
          <w:spacing w:val="28"/>
          <w:w w:val="95"/>
        </w:rPr>
        <w:t xml:space="preserve"> </w:t>
      </w:r>
      <w:r>
        <w:rPr>
          <w:color w:val="6285A0"/>
          <w:w w:val="95"/>
        </w:rPr>
        <w:t>input</w:t>
      </w:r>
      <w:r>
        <w:rPr>
          <w:color w:val="6285A0"/>
          <w:spacing w:val="29"/>
          <w:w w:val="95"/>
        </w:rPr>
        <w:t xml:space="preserve"> </w:t>
      </w:r>
      <w:r>
        <w:rPr>
          <w:color w:val="6285A0"/>
          <w:w w:val="95"/>
        </w:rPr>
        <w:t>sequence</w:t>
      </w:r>
    </w:p>
    <w:p>
      <w:pPr>
        <w:pStyle w:val="5"/>
        <w:spacing w:before="261" w:line="309" w:lineRule="auto"/>
        <w:ind w:left="680" w:right="631"/>
        <w:jc w:val="both"/>
      </w:pPr>
      <w:r>
        <w:rPr>
          <w:spacing w:val="-1"/>
          <w:w w:val="105"/>
        </w:rPr>
        <w:t xml:space="preserve">The </w:t>
      </w:r>
      <w:r>
        <w:rPr>
          <w:w w:val="105"/>
        </w:rPr>
        <w:t xml:space="preserve">input sequence of 2D points </w:t>
      </w:r>
      <w:r>
        <w:rPr>
          <w:rFonts w:ascii="Calibri"/>
          <w:w w:val="105"/>
        </w:rPr>
        <w:t>[</w:t>
      </w:r>
      <w:r>
        <w:rPr>
          <w:rFonts w:ascii="Calibri"/>
          <w:i/>
          <w:w w:val="105"/>
        </w:rPr>
        <w:t>x, y</w:t>
      </w:r>
      <w:r>
        <w:rPr>
          <w:rFonts w:ascii="Calibri"/>
          <w:w w:val="105"/>
        </w:rPr>
        <w:t xml:space="preserve">] </w:t>
      </w:r>
      <w:r>
        <w:rPr>
          <w:w w:val="105"/>
        </w:rPr>
        <w:t>should, as stated before, only represent timepoints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corresponding to a </w:t>
      </w:r>
      <w:r>
        <w:rPr>
          <w:rFonts w:ascii="Georgia"/>
          <w:b/>
          <w:w w:val="105"/>
        </w:rPr>
        <w:t xml:space="preserve">single </w:t>
      </w:r>
      <w:r>
        <w:rPr>
          <w:w w:val="105"/>
        </w:rPr>
        <w:t>shot (e.g the time interval between two successive surface-ball</w:t>
      </w:r>
      <w:r>
        <w:rPr>
          <w:spacing w:val="-60"/>
          <w:w w:val="105"/>
        </w:rPr>
        <w:t xml:space="preserve"> </w:t>
      </w:r>
      <w:r>
        <w:rPr>
          <w:w w:val="105"/>
        </w:rPr>
        <w:t>contact).</w:t>
      </w:r>
      <w:r>
        <w:rPr>
          <w:spacing w:val="59"/>
          <w:w w:val="105"/>
        </w:rPr>
        <w:t xml:space="preserve"> </w:t>
      </w:r>
      <w:r>
        <w:rPr>
          <w:w w:val="105"/>
        </w:rPr>
        <w:t>Therefore</w:t>
      </w:r>
      <w:r>
        <w:rPr>
          <w:spacing w:val="37"/>
          <w:w w:val="105"/>
        </w:rPr>
        <w:t xml:space="preserve"> </w:t>
      </w:r>
      <w:r>
        <w:rPr>
          <w:w w:val="105"/>
        </w:rPr>
        <w:t>we</w:t>
      </w:r>
      <w:r>
        <w:rPr>
          <w:spacing w:val="37"/>
          <w:w w:val="105"/>
        </w:rPr>
        <w:t xml:space="preserve"> </w:t>
      </w:r>
      <w:r>
        <w:rPr>
          <w:w w:val="105"/>
        </w:rPr>
        <w:t>will</w:t>
      </w:r>
      <w:r>
        <w:rPr>
          <w:spacing w:val="38"/>
          <w:w w:val="105"/>
        </w:rPr>
        <w:t xml:space="preserve"> </w:t>
      </w:r>
      <w:r>
        <w:rPr>
          <w:w w:val="105"/>
        </w:rPr>
        <w:t>retain</w:t>
      </w:r>
      <w:r>
        <w:rPr>
          <w:spacing w:val="37"/>
          <w:w w:val="105"/>
        </w:rPr>
        <w:t xml:space="preserve"> </w:t>
      </w:r>
      <w:r>
        <w:rPr>
          <w:w w:val="105"/>
        </w:rPr>
        <w:t>only</w:t>
      </w:r>
      <w:r>
        <w:rPr>
          <w:spacing w:val="38"/>
          <w:w w:val="105"/>
        </w:rPr>
        <w:t xml:space="preserve"> </w:t>
      </w:r>
      <w:r>
        <w:rPr>
          <w:w w:val="105"/>
        </w:rPr>
        <w:t>a</w:t>
      </w:r>
      <w:r>
        <w:rPr>
          <w:spacing w:val="38"/>
          <w:w w:val="105"/>
        </w:rPr>
        <w:t xml:space="preserve"> </w:t>
      </w:r>
      <w:r>
        <w:rPr>
          <w:w w:val="105"/>
        </w:rPr>
        <w:t>well-chosen</w:t>
      </w:r>
      <w:r>
        <w:rPr>
          <w:spacing w:val="38"/>
          <w:w w:val="105"/>
        </w:rPr>
        <w:t xml:space="preserve"> </w:t>
      </w:r>
      <w:r>
        <w:rPr>
          <w:w w:val="105"/>
        </w:rPr>
        <w:t>part</w:t>
      </w:r>
      <w:r>
        <w:rPr>
          <w:spacing w:val="37"/>
          <w:w w:val="105"/>
        </w:rPr>
        <w:t xml:space="preserve"> </w:t>
      </w:r>
      <w:r>
        <w:rPr>
          <w:w w:val="105"/>
        </w:rPr>
        <w:t>of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w w:val="105"/>
        </w:rPr>
        <w:t>video</w:t>
      </w:r>
      <w:r>
        <w:rPr>
          <w:spacing w:val="37"/>
          <w:w w:val="105"/>
        </w:rPr>
        <w:t xml:space="preserve"> </w:t>
      </w:r>
      <w:r>
        <w:rPr>
          <w:w w:val="105"/>
        </w:rPr>
        <w:t>during</w:t>
      </w:r>
      <w:r>
        <w:rPr>
          <w:spacing w:val="37"/>
          <w:w w:val="105"/>
        </w:rPr>
        <w:t xml:space="preserve"> </w:t>
      </w:r>
      <w:r>
        <w:rPr>
          <w:w w:val="105"/>
        </w:rPr>
        <w:t>which</w:t>
      </w:r>
      <w:r>
        <w:rPr>
          <w:spacing w:val="-61"/>
          <w:w w:val="105"/>
        </w:rPr>
        <w:t xml:space="preserve"> </w:t>
      </w:r>
      <w:r>
        <w:rPr>
          <w:w w:val="105"/>
        </w:rPr>
        <w:t>the ball is evolving in a single parabolic movement. The sequence of points returned by</w:t>
      </w:r>
      <w:r>
        <w:rPr>
          <w:spacing w:val="1"/>
          <w:w w:val="105"/>
        </w:rPr>
        <w:t xml:space="preserve"> </w:t>
      </w:r>
      <w:r>
        <w:rPr>
          <w:w w:val="105"/>
        </w:rPr>
        <w:t>the tracking algorithm on this part of the video will then be our input sequence.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process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repeated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different</w:t>
      </w:r>
      <w:r>
        <w:rPr>
          <w:spacing w:val="-7"/>
          <w:w w:val="105"/>
        </w:rPr>
        <w:t xml:space="preserve"> </w:t>
      </w:r>
      <w:r>
        <w:rPr>
          <w:w w:val="105"/>
        </w:rPr>
        <w:t>well</w:t>
      </w:r>
      <w:r>
        <w:rPr>
          <w:spacing w:val="-7"/>
          <w:w w:val="105"/>
        </w:rPr>
        <w:t xml:space="preserve"> </w:t>
      </w:r>
      <w:r>
        <w:rPr>
          <w:w w:val="105"/>
        </w:rPr>
        <w:t>chosen</w:t>
      </w:r>
      <w:r>
        <w:rPr>
          <w:spacing w:val="-6"/>
          <w:w w:val="105"/>
        </w:rPr>
        <w:t xml:space="preserve"> </w:t>
      </w:r>
      <w:r>
        <w:rPr>
          <w:w w:val="105"/>
        </w:rPr>
        <w:t>parts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video,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shot</w:t>
      </w:r>
      <w:r>
        <w:rPr>
          <w:spacing w:val="-6"/>
          <w:w w:val="105"/>
        </w:rPr>
        <w:t xml:space="preserve"> </w:t>
      </w:r>
      <w:r>
        <w:rPr>
          <w:w w:val="105"/>
        </w:rPr>
        <w:t>trajectory</w:t>
      </w:r>
    </w:p>
    <w:p>
      <w:pPr>
        <w:spacing w:after="0" w:line="309" w:lineRule="auto"/>
        <w:jc w:val="both"/>
        <w:sectPr>
          <w:headerReference r:id="rId12" w:type="default"/>
          <w:headerReference r:id="rId13" w:type="even"/>
          <w:pgSz w:w="11910" w:h="16840"/>
          <w:pgMar w:top="1740" w:right="500" w:bottom="280" w:left="1020" w:header="1446" w:footer="0" w:gutter="0"/>
          <w:pgNumType w:start="9"/>
          <w:cols w:space="720" w:num="1"/>
        </w:sectPr>
      </w:pPr>
    </w:p>
    <w:p>
      <w:pPr>
        <w:pStyle w:val="5"/>
        <w:spacing w:before="9"/>
        <w:rPr>
          <w:sz w:val="27"/>
        </w:rPr>
      </w:pPr>
    </w:p>
    <w:p>
      <w:pPr>
        <w:pStyle w:val="5"/>
        <w:spacing w:before="101" w:line="312" w:lineRule="auto"/>
        <w:ind w:left="113" w:right="1198"/>
        <w:jc w:val="both"/>
      </w:pPr>
      <w:r>
        <w:rPr>
          <w:w w:val="105"/>
        </w:rPr>
        <w:t>reconstructed for each of these.</w:t>
      </w:r>
      <w:r>
        <w:rPr>
          <w:spacing w:val="1"/>
          <w:w w:val="105"/>
        </w:rPr>
        <w:t xml:space="preserve"> </w:t>
      </w:r>
      <w:r>
        <w:rPr>
          <w:w w:val="105"/>
        </w:rPr>
        <w:t>But we insist on the fact that the chosen points should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belong to a </w:t>
      </w:r>
      <w:r>
        <w:rPr>
          <w:rFonts w:ascii="Georgia" w:hAnsi="Georgia"/>
          <w:b/>
          <w:w w:val="105"/>
        </w:rPr>
        <w:t xml:space="preserve">single </w:t>
      </w:r>
      <w:r>
        <w:rPr>
          <w:w w:val="105"/>
        </w:rPr>
        <w:t>shot sequence, therefore, given our limitation that forces us to limit</w:t>
      </w:r>
      <w:r>
        <w:rPr>
          <w:spacing w:val="1"/>
          <w:w w:val="105"/>
        </w:rPr>
        <w:t xml:space="preserve"> </w:t>
      </w:r>
      <w:r>
        <w:rPr>
          <w:w w:val="105"/>
        </w:rPr>
        <w:t>the reconstruction to one single shot phase (between to bounces), we have to define and</w:t>
      </w:r>
      <w:r>
        <w:rPr>
          <w:spacing w:val="1"/>
          <w:w w:val="105"/>
        </w:rPr>
        <w:t xml:space="preserve"> </w:t>
      </w:r>
      <w:r>
        <w:rPr>
          <w:w w:val="105"/>
        </w:rPr>
        <w:t>delimit a small useful part of the video to work with (which points sequence will then be</w:t>
      </w:r>
      <w:r>
        <w:rPr>
          <w:spacing w:val="1"/>
          <w:w w:val="105"/>
        </w:rPr>
        <w:t xml:space="preserve"> </w:t>
      </w:r>
      <w:r>
        <w:rPr>
          <w:w w:val="105"/>
        </w:rPr>
        <w:t>automatically</w:t>
      </w:r>
      <w:r>
        <w:rPr>
          <w:spacing w:val="13"/>
          <w:w w:val="105"/>
        </w:rPr>
        <w:t xml:space="preserve"> </w:t>
      </w:r>
      <w:r>
        <w:rPr>
          <w:w w:val="105"/>
        </w:rPr>
        <w:t>’clean’</w:t>
      </w:r>
      <w:r>
        <w:rPr>
          <w:spacing w:val="12"/>
          <w:w w:val="105"/>
        </w:rPr>
        <w:t xml:space="preserve"> </w:t>
      </w:r>
      <w:r>
        <w:rPr>
          <w:w w:val="105"/>
        </w:rPr>
        <w:t>as</w:t>
      </w:r>
      <w:r>
        <w:rPr>
          <w:spacing w:val="13"/>
          <w:w w:val="105"/>
        </w:rPr>
        <w:t xml:space="preserve"> </w:t>
      </w:r>
      <w:r>
        <w:rPr>
          <w:w w:val="105"/>
        </w:rPr>
        <w:t>we</w:t>
      </w:r>
      <w:r>
        <w:rPr>
          <w:spacing w:val="12"/>
          <w:w w:val="105"/>
        </w:rPr>
        <w:t xml:space="preserve"> </w:t>
      </w:r>
      <w:r>
        <w:rPr>
          <w:w w:val="105"/>
        </w:rPr>
        <w:t>will</w:t>
      </w:r>
      <w:r>
        <w:rPr>
          <w:spacing w:val="13"/>
          <w:w w:val="105"/>
        </w:rPr>
        <w:t xml:space="preserve"> </w:t>
      </w:r>
      <w:r>
        <w:rPr>
          <w:w w:val="105"/>
        </w:rPr>
        <w:t>see</w:t>
      </w:r>
      <w:r>
        <w:rPr>
          <w:spacing w:val="13"/>
          <w:w w:val="105"/>
        </w:rPr>
        <w:t xml:space="preserve"> </w:t>
      </w:r>
      <w:r>
        <w:rPr>
          <w:w w:val="105"/>
        </w:rPr>
        <w:t>now).</w:t>
      </w:r>
    </w:p>
    <w:p>
      <w:pPr>
        <w:pStyle w:val="5"/>
        <w:spacing w:before="139" w:line="302" w:lineRule="auto"/>
        <w:ind w:left="113" w:right="1197"/>
        <w:jc w:val="both"/>
      </w:pPr>
      <w:r>
        <w:rPr>
          <w:w w:val="105"/>
        </w:rPr>
        <w:t xml:space="preserve">Now let us denote </w:t>
      </w:r>
      <w:r>
        <w:rPr>
          <w:rFonts w:ascii="Calibri"/>
          <w:i/>
          <w:w w:val="105"/>
        </w:rPr>
        <w:t xml:space="preserve">S </w:t>
      </w:r>
      <w:r>
        <w:rPr>
          <w:rFonts w:ascii="Calibri"/>
          <w:w w:val="125"/>
        </w:rPr>
        <w:t xml:space="preserve">= </w:t>
      </w:r>
      <w:r>
        <w:rPr>
          <w:rFonts w:ascii="Calibri"/>
          <w:w w:val="105"/>
        </w:rPr>
        <w:t>([</w:t>
      </w:r>
      <w:r>
        <w:rPr>
          <w:rFonts w:ascii="Calibri"/>
          <w:i/>
          <w:w w:val="105"/>
        </w:rPr>
        <w:t>x, y</w:t>
      </w:r>
      <w:r>
        <w:rPr>
          <w:rFonts w:ascii="Calibri"/>
          <w:w w:val="105"/>
        </w:rPr>
        <w:t>]</w:t>
      </w:r>
      <w:r>
        <w:rPr>
          <w:rFonts w:ascii="Calibri"/>
          <w:i/>
          <w:w w:val="105"/>
          <w:vertAlign w:val="subscript"/>
        </w:rPr>
        <w:t>t</w:t>
      </w:r>
      <w:r>
        <w:rPr>
          <w:rFonts w:ascii="Lucida Console"/>
          <w:w w:val="105"/>
          <w:position w:val="-5"/>
          <w:sz w:val="12"/>
          <w:vertAlign w:val="baseline"/>
        </w:rPr>
        <w:t xml:space="preserve">1 </w:t>
      </w:r>
      <w:r>
        <w:rPr>
          <w:rFonts w:ascii="Calibri"/>
          <w:i/>
          <w:w w:val="105"/>
          <w:vertAlign w:val="baseline"/>
        </w:rPr>
        <w:t xml:space="preserve">, </w:t>
      </w:r>
      <w:r>
        <w:rPr>
          <w:rFonts w:ascii="Calibri"/>
          <w:w w:val="105"/>
          <w:vertAlign w:val="baseline"/>
        </w:rPr>
        <w:t>[</w:t>
      </w:r>
      <w:r>
        <w:rPr>
          <w:rFonts w:ascii="Calibri"/>
          <w:i/>
          <w:w w:val="105"/>
          <w:vertAlign w:val="baseline"/>
        </w:rPr>
        <w:t>x, y</w:t>
      </w:r>
      <w:r>
        <w:rPr>
          <w:rFonts w:ascii="Calibri"/>
          <w:w w:val="105"/>
          <w:vertAlign w:val="baseline"/>
        </w:rPr>
        <w:t>]</w:t>
      </w:r>
      <w:r>
        <w:rPr>
          <w:rFonts w:ascii="Calibri"/>
          <w:i/>
          <w:w w:val="105"/>
          <w:vertAlign w:val="subscript"/>
        </w:rPr>
        <w:t>t</w:t>
      </w:r>
      <w:r>
        <w:rPr>
          <w:rFonts w:ascii="Lucida Console"/>
          <w:w w:val="105"/>
          <w:position w:val="-5"/>
          <w:sz w:val="12"/>
          <w:vertAlign w:val="baseline"/>
        </w:rPr>
        <w:t xml:space="preserve">2 </w:t>
      </w:r>
      <w:r>
        <w:rPr>
          <w:rFonts w:ascii="Calibri"/>
          <w:i/>
          <w:w w:val="105"/>
          <w:vertAlign w:val="baseline"/>
        </w:rPr>
        <w:t>...</w:t>
      </w:r>
      <w:r>
        <w:rPr>
          <w:rFonts w:ascii="Calibri"/>
          <w:w w:val="105"/>
          <w:vertAlign w:val="baseline"/>
        </w:rPr>
        <w:t>[</w:t>
      </w:r>
      <w:r>
        <w:rPr>
          <w:rFonts w:ascii="Calibri"/>
          <w:i/>
          <w:w w:val="105"/>
          <w:vertAlign w:val="baseline"/>
        </w:rPr>
        <w:t>x, y</w:t>
      </w:r>
      <w:r>
        <w:rPr>
          <w:rFonts w:ascii="Calibri"/>
          <w:w w:val="105"/>
          <w:vertAlign w:val="baseline"/>
        </w:rPr>
        <w:t>]</w:t>
      </w:r>
      <w:r>
        <w:rPr>
          <w:rFonts w:ascii="Calibri"/>
          <w:i/>
          <w:w w:val="105"/>
          <w:vertAlign w:val="subscript"/>
        </w:rPr>
        <w:t>t</w:t>
      </w:r>
      <w:r>
        <w:rPr>
          <w:rFonts w:ascii="Verdana"/>
          <w:i/>
          <w:w w:val="105"/>
          <w:position w:val="-5"/>
          <w:sz w:val="12"/>
          <w:vertAlign w:val="baseline"/>
        </w:rPr>
        <w:t xml:space="preserve">n </w:t>
      </w:r>
      <w:r>
        <w:rPr>
          <w:rFonts w:ascii="Calibri"/>
          <w:w w:val="105"/>
          <w:vertAlign w:val="baseline"/>
        </w:rPr>
        <w:t xml:space="preserve">) </w:t>
      </w:r>
      <w:r>
        <w:rPr>
          <w:w w:val="105"/>
          <w:vertAlign w:val="baseline"/>
        </w:rPr>
        <w:t>our so-called input sequence of points. It</w:t>
      </w:r>
      <w:r>
        <w:rPr>
          <w:spacing w:val="1"/>
          <w:w w:val="105"/>
          <w:vertAlign w:val="baseline"/>
        </w:rPr>
        <w:t xml:space="preserve"> </w:t>
      </w:r>
      <w:r>
        <w:rPr>
          <w:w w:val="105"/>
          <w:vertAlign w:val="baseline"/>
        </w:rPr>
        <w:t>might contain a few noisy points due to tracking weaknesses, as well as points that are</w:t>
      </w:r>
      <w:r>
        <w:rPr>
          <w:spacing w:val="1"/>
          <w:w w:val="105"/>
          <w:vertAlign w:val="baseline"/>
        </w:rPr>
        <w:t xml:space="preserve"> </w:t>
      </w:r>
      <w:r>
        <w:rPr>
          <w:w w:val="105"/>
          <w:vertAlign w:val="baseline"/>
        </w:rPr>
        <w:t>well captured but does not belong to the considered single shot trajectory (e.g are "out-</w:t>
      </w:r>
      <w:r>
        <w:rPr>
          <w:spacing w:val="1"/>
          <w:w w:val="105"/>
          <w:vertAlign w:val="baseline"/>
        </w:rPr>
        <w:t xml:space="preserve"> </w:t>
      </w:r>
      <w:r>
        <w:rPr>
          <w:w w:val="105"/>
          <w:vertAlign w:val="baseline"/>
        </w:rPr>
        <w:t>side" the two bounces that delimit the shot we are trying to reconstruct). These "outlier</w:t>
      </w:r>
      <w:r>
        <w:rPr>
          <w:spacing w:val="1"/>
          <w:w w:val="105"/>
          <w:vertAlign w:val="baseline"/>
        </w:rPr>
        <w:t xml:space="preserve"> </w:t>
      </w:r>
      <w:r>
        <w:rPr>
          <w:w w:val="105"/>
          <w:vertAlign w:val="baseline"/>
        </w:rPr>
        <w:t>points" might induce errors for the reconstruction process and thus should be removed</w:t>
      </w:r>
      <w:r>
        <w:rPr>
          <w:spacing w:val="1"/>
          <w:w w:val="105"/>
          <w:vertAlign w:val="baseline"/>
        </w:rPr>
        <w:t xml:space="preserve"> </w:t>
      </w:r>
      <w:r>
        <w:rPr>
          <w:w w:val="105"/>
          <w:vertAlign w:val="baseline"/>
        </w:rPr>
        <w:t>from</w:t>
      </w:r>
      <w:r>
        <w:rPr>
          <w:spacing w:val="25"/>
          <w:w w:val="105"/>
          <w:vertAlign w:val="baseline"/>
        </w:rPr>
        <w:t xml:space="preserve"> </w:t>
      </w:r>
      <w:r>
        <w:rPr>
          <w:rFonts w:ascii="Calibri"/>
          <w:i/>
          <w:w w:val="105"/>
          <w:vertAlign w:val="baseline"/>
        </w:rPr>
        <w:t>S</w:t>
      </w:r>
      <w:r>
        <w:rPr>
          <w:w w:val="105"/>
          <w:vertAlign w:val="baseline"/>
        </w:rPr>
        <w:t>.</w:t>
      </w:r>
      <w:r>
        <w:rPr>
          <w:spacing w:val="12"/>
          <w:w w:val="105"/>
          <w:vertAlign w:val="baseline"/>
        </w:rPr>
        <w:t xml:space="preserve"> </w:t>
      </w:r>
      <w:r>
        <w:rPr>
          <w:w w:val="105"/>
          <w:vertAlign w:val="baseline"/>
        </w:rPr>
        <w:t>But</w:t>
      </w:r>
      <w:r>
        <w:rPr>
          <w:spacing w:val="25"/>
          <w:w w:val="105"/>
          <w:vertAlign w:val="baseline"/>
        </w:rPr>
        <w:t xml:space="preserve"> </w:t>
      </w:r>
      <w:r>
        <w:rPr>
          <w:w w:val="105"/>
          <w:vertAlign w:val="baseline"/>
        </w:rPr>
        <w:t>we</w:t>
      </w:r>
      <w:r>
        <w:rPr>
          <w:spacing w:val="26"/>
          <w:w w:val="105"/>
          <w:vertAlign w:val="baseline"/>
        </w:rPr>
        <w:t xml:space="preserve"> </w:t>
      </w:r>
      <w:r>
        <w:rPr>
          <w:w w:val="105"/>
          <w:vertAlign w:val="baseline"/>
        </w:rPr>
        <w:t>have</w:t>
      </w:r>
      <w:r>
        <w:rPr>
          <w:spacing w:val="26"/>
          <w:w w:val="105"/>
          <w:vertAlign w:val="baseline"/>
        </w:rPr>
        <w:t xml:space="preserve"> </w:t>
      </w:r>
      <w:r>
        <w:rPr>
          <w:w w:val="105"/>
          <w:vertAlign w:val="baseline"/>
        </w:rPr>
        <w:t>to</w:t>
      </w:r>
      <w:r>
        <w:rPr>
          <w:spacing w:val="26"/>
          <w:w w:val="105"/>
          <w:vertAlign w:val="baseline"/>
        </w:rPr>
        <w:t xml:space="preserve"> </w:t>
      </w:r>
      <w:r>
        <w:rPr>
          <w:w w:val="105"/>
          <w:vertAlign w:val="baseline"/>
        </w:rPr>
        <w:t>find</w:t>
      </w:r>
      <w:r>
        <w:rPr>
          <w:spacing w:val="26"/>
          <w:w w:val="105"/>
          <w:vertAlign w:val="baseline"/>
        </w:rPr>
        <w:t xml:space="preserve"> </w:t>
      </w:r>
      <w:r>
        <w:rPr>
          <w:w w:val="105"/>
          <w:vertAlign w:val="baseline"/>
        </w:rPr>
        <w:t>a</w:t>
      </w:r>
      <w:r>
        <w:rPr>
          <w:spacing w:val="26"/>
          <w:w w:val="105"/>
          <w:vertAlign w:val="baseline"/>
        </w:rPr>
        <w:t xml:space="preserve"> </w:t>
      </w:r>
      <w:r>
        <w:rPr>
          <w:w w:val="105"/>
          <w:vertAlign w:val="baseline"/>
        </w:rPr>
        <w:t>way</w:t>
      </w:r>
      <w:r>
        <w:rPr>
          <w:spacing w:val="26"/>
          <w:w w:val="105"/>
          <w:vertAlign w:val="baseline"/>
        </w:rPr>
        <w:t xml:space="preserve"> </w:t>
      </w:r>
      <w:r>
        <w:rPr>
          <w:w w:val="105"/>
          <w:vertAlign w:val="baseline"/>
        </w:rPr>
        <w:t>to</w:t>
      </w:r>
      <w:r>
        <w:rPr>
          <w:spacing w:val="26"/>
          <w:w w:val="105"/>
          <w:vertAlign w:val="baseline"/>
        </w:rPr>
        <w:t xml:space="preserve"> </w:t>
      </w:r>
      <w:r>
        <w:rPr>
          <w:w w:val="105"/>
          <w:vertAlign w:val="baseline"/>
        </w:rPr>
        <w:t>discriminate</w:t>
      </w:r>
      <w:r>
        <w:rPr>
          <w:spacing w:val="25"/>
          <w:w w:val="105"/>
          <w:vertAlign w:val="baseline"/>
        </w:rPr>
        <w:t xml:space="preserve"> </w:t>
      </w:r>
      <w:r>
        <w:rPr>
          <w:w w:val="105"/>
          <w:vertAlign w:val="baseline"/>
        </w:rPr>
        <w:t>and</w:t>
      </w:r>
      <w:r>
        <w:rPr>
          <w:spacing w:val="25"/>
          <w:w w:val="105"/>
          <w:vertAlign w:val="baseline"/>
        </w:rPr>
        <w:t xml:space="preserve"> </w:t>
      </w:r>
      <w:r>
        <w:rPr>
          <w:w w:val="105"/>
          <w:vertAlign w:val="baseline"/>
        </w:rPr>
        <w:t>detect</w:t>
      </w:r>
      <w:r>
        <w:rPr>
          <w:spacing w:val="26"/>
          <w:w w:val="105"/>
          <w:vertAlign w:val="baseline"/>
        </w:rPr>
        <w:t xml:space="preserve"> </w:t>
      </w:r>
      <w:r>
        <w:rPr>
          <w:w w:val="105"/>
          <w:vertAlign w:val="baseline"/>
        </w:rPr>
        <w:t>those</w:t>
      </w:r>
      <w:r>
        <w:rPr>
          <w:spacing w:val="26"/>
          <w:w w:val="105"/>
          <w:vertAlign w:val="baseline"/>
        </w:rPr>
        <w:t xml:space="preserve"> </w:t>
      </w:r>
      <w:r>
        <w:rPr>
          <w:w w:val="105"/>
          <w:vertAlign w:val="baseline"/>
        </w:rPr>
        <w:t>outliers</w:t>
      </w:r>
      <w:r>
        <w:rPr>
          <w:spacing w:val="26"/>
          <w:w w:val="105"/>
          <w:vertAlign w:val="baseline"/>
        </w:rPr>
        <w:t xml:space="preserve"> </w:t>
      </w:r>
      <w:r>
        <w:rPr>
          <w:w w:val="105"/>
          <w:vertAlign w:val="baseline"/>
        </w:rPr>
        <w:t>among</w:t>
      </w:r>
      <w:r>
        <w:rPr>
          <w:spacing w:val="26"/>
          <w:w w:val="105"/>
          <w:vertAlign w:val="baseline"/>
        </w:rPr>
        <w:t xml:space="preserve"> </w:t>
      </w:r>
      <w:r>
        <w:rPr>
          <w:w w:val="105"/>
          <w:vertAlign w:val="baseline"/>
        </w:rPr>
        <w:t>all</w:t>
      </w:r>
      <w:r>
        <w:rPr>
          <w:spacing w:val="-61"/>
          <w:w w:val="105"/>
          <w:vertAlign w:val="baseline"/>
        </w:rPr>
        <w:t xml:space="preserve"> </w:t>
      </w:r>
      <w:r>
        <w:rPr>
          <w:w w:val="105"/>
          <w:vertAlign w:val="baseline"/>
        </w:rPr>
        <w:t>the</w:t>
      </w:r>
      <w:r>
        <w:rPr>
          <w:spacing w:val="14"/>
          <w:w w:val="105"/>
          <w:vertAlign w:val="baseline"/>
        </w:rPr>
        <w:t xml:space="preserve"> </w:t>
      </w:r>
      <w:r>
        <w:rPr>
          <w:w w:val="105"/>
          <w:vertAlign w:val="baseline"/>
        </w:rPr>
        <w:t>points.</w:t>
      </w:r>
    </w:p>
    <w:p>
      <w:pPr>
        <w:pStyle w:val="5"/>
        <w:spacing w:before="6"/>
        <w:rPr>
          <w:sz w:val="32"/>
        </w:rPr>
      </w:pPr>
    </w:p>
    <w:p>
      <w:pPr>
        <w:pStyle w:val="5"/>
        <w:spacing w:before="1" w:line="312" w:lineRule="auto"/>
        <w:ind w:left="113" w:right="1197"/>
        <w:jc w:val="both"/>
      </w:pPr>
      <w:r>
        <w:rPr>
          <w:w w:val="105"/>
        </w:rPr>
        <w:t>We will use the following RANSAC-based methodolgy: the idea is that the "inlier" points</w:t>
      </w:r>
      <w:r>
        <w:rPr>
          <w:spacing w:val="-60"/>
          <w:w w:val="105"/>
        </w:rPr>
        <w:t xml:space="preserve"> </w:t>
      </w:r>
      <w:r>
        <w:rPr>
          <w:w w:val="105"/>
        </w:rPr>
        <w:t>should all more or less lie to a 2D parabolic curve as the original real movement is</w:t>
      </w:r>
      <w:r>
        <w:rPr>
          <w:spacing w:val="1"/>
          <w:w w:val="105"/>
        </w:rPr>
        <w:t xml:space="preserve"> </w:t>
      </w:r>
      <w:r>
        <w:rPr>
          <w:w w:val="105"/>
        </w:rPr>
        <w:t>parabolic.</w:t>
      </w:r>
      <w:r>
        <w:rPr>
          <w:spacing w:val="38"/>
          <w:w w:val="105"/>
        </w:rPr>
        <w:t xml:space="preserve"> </w:t>
      </w:r>
      <w:r>
        <w:rPr>
          <w:w w:val="105"/>
        </w:rPr>
        <w:t>Three</w:t>
      </w:r>
      <w:r>
        <w:rPr>
          <w:spacing w:val="13"/>
          <w:w w:val="105"/>
        </w:rPr>
        <w:t xml:space="preserve"> </w:t>
      </w:r>
      <w:r>
        <w:rPr>
          <w:w w:val="105"/>
        </w:rPr>
        <w:t>points</w:t>
      </w:r>
      <w:r>
        <w:rPr>
          <w:spacing w:val="12"/>
          <w:w w:val="105"/>
        </w:rPr>
        <w:t xml:space="preserve"> </w:t>
      </w:r>
      <w:r>
        <w:rPr>
          <w:w w:val="105"/>
        </w:rPr>
        <w:t>being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minimal</w:t>
      </w:r>
      <w:r>
        <w:rPr>
          <w:spacing w:val="12"/>
          <w:w w:val="105"/>
        </w:rPr>
        <w:t xml:space="preserve"> </w:t>
      </w:r>
      <w:r>
        <w:rPr>
          <w:w w:val="105"/>
        </w:rPr>
        <w:t>set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define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parabola,</w:t>
      </w:r>
      <w:r>
        <w:rPr>
          <w:spacing w:val="13"/>
          <w:w w:val="105"/>
        </w:rPr>
        <w:t xml:space="preserve"> </w:t>
      </w:r>
      <w:r>
        <w:rPr>
          <w:w w:val="105"/>
        </w:rPr>
        <w:t>we</w:t>
      </w:r>
      <w:r>
        <w:rPr>
          <w:spacing w:val="12"/>
          <w:w w:val="105"/>
        </w:rPr>
        <w:t xml:space="preserve"> </w:t>
      </w:r>
      <w:r>
        <w:rPr>
          <w:w w:val="105"/>
        </w:rPr>
        <w:t>will</w:t>
      </w:r>
      <w:r>
        <w:rPr>
          <w:spacing w:val="12"/>
          <w:w w:val="105"/>
        </w:rPr>
        <w:t xml:space="preserve"> </w:t>
      </w:r>
      <w:r>
        <w:rPr>
          <w:w w:val="105"/>
        </w:rPr>
        <w:t>iteratively:</w:t>
      </w:r>
    </w:p>
    <w:p>
      <w:pPr>
        <w:pStyle w:val="5"/>
        <w:spacing w:before="8"/>
        <w:rPr>
          <w:sz w:val="27"/>
        </w:rPr>
      </w:pPr>
    </w:p>
    <w:p>
      <w:pPr>
        <w:pStyle w:val="9"/>
        <w:numPr>
          <w:ilvl w:val="0"/>
          <w:numId w:val="4"/>
        </w:numPr>
        <w:tabs>
          <w:tab w:val="left" w:pos="270"/>
        </w:tabs>
        <w:spacing w:before="0" w:after="0" w:line="240" w:lineRule="auto"/>
        <w:ind w:left="269" w:right="0" w:hanging="157"/>
        <w:jc w:val="both"/>
        <w:rPr>
          <w:sz w:val="24"/>
        </w:rPr>
      </w:pPr>
      <w:r>
        <w:rPr>
          <w:sz w:val="24"/>
        </w:rPr>
        <w:t>Select</w:t>
      </w:r>
      <w:r>
        <w:rPr>
          <w:spacing w:val="38"/>
          <w:sz w:val="24"/>
        </w:rPr>
        <w:t xml:space="preserve"> </w:t>
      </w:r>
      <w:r>
        <w:rPr>
          <w:sz w:val="24"/>
        </w:rPr>
        <w:t>a</w:t>
      </w:r>
      <w:r>
        <w:rPr>
          <w:spacing w:val="39"/>
          <w:sz w:val="24"/>
        </w:rPr>
        <w:t xml:space="preserve"> </w:t>
      </w:r>
      <w:r>
        <w:rPr>
          <w:sz w:val="24"/>
        </w:rPr>
        <w:t>subset</w:t>
      </w:r>
      <w:r>
        <w:rPr>
          <w:spacing w:val="38"/>
          <w:sz w:val="24"/>
        </w:rPr>
        <w:t xml:space="preserve"> </w:t>
      </w:r>
      <w:r>
        <w:rPr>
          <w:rFonts w:ascii="Calibri" w:hAnsi="Calibri"/>
          <w:sz w:val="24"/>
        </w:rPr>
        <w:t>(</w:t>
      </w:r>
      <w:r>
        <w:rPr>
          <w:rFonts w:ascii="Calibri" w:hAnsi="Calibri"/>
          <w:i/>
          <w:sz w:val="24"/>
        </w:rPr>
        <w:t>p</w:t>
      </w:r>
      <w:r>
        <w:rPr>
          <w:rFonts w:ascii="Trebuchet MS" w:hAnsi="Trebuchet MS"/>
          <w:sz w:val="24"/>
          <w:vertAlign w:val="subscript"/>
        </w:rPr>
        <w:t>1</w:t>
      </w:r>
      <w:r>
        <w:rPr>
          <w:rFonts w:ascii="Calibri" w:hAnsi="Calibri"/>
          <w:i/>
          <w:sz w:val="24"/>
          <w:vertAlign w:val="baseline"/>
        </w:rPr>
        <w:t>,</w:t>
      </w:r>
      <w:r>
        <w:rPr>
          <w:rFonts w:ascii="Calibri" w:hAnsi="Calibri"/>
          <w:i/>
          <w:spacing w:val="-4"/>
          <w:sz w:val="24"/>
          <w:vertAlign w:val="baseline"/>
        </w:rPr>
        <w:t xml:space="preserve"> </w:t>
      </w:r>
      <w:r>
        <w:rPr>
          <w:rFonts w:ascii="Calibri" w:hAnsi="Calibri"/>
          <w:i/>
          <w:sz w:val="24"/>
          <w:vertAlign w:val="baseline"/>
        </w:rPr>
        <w:t>p</w:t>
      </w:r>
      <w:r>
        <w:rPr>
          <w:rFonts w:ascii="Trebuchet MS" w:hAnsi="Trebuchet MS"/>
          <w:sz w:val="24"/>
          <w:vertAlign w:val="subscript"/>
        </w:rPr>
        <w:t>2</w:t>
      </w:r>
      <w:r>
        <w:rPr>
          <w:rFonts w:ascii="Calibri" w:hAnsi="Calibri"/>
          <w:i/>
          <w:sz w:val="24"/>
          <w:vertAlign w:val="baseline"/>
        </w:rPr>
        <w:t>,</w:t>
      </w:r>
      <w:r>
        <w:rPr>
          <w:rFonts w:ascii="Calibri" w:hAnsi="Calibri"/>
          <w:i/>
          <w:spacing w:val="-5"/>
          <w:sz w:val="24"/>
          <w:vertAlign w:val="baseline"/>
        </w:rPr>
        <w:t xml:space="preserve"> </w:t>
      </w:r>
      <w:r>
        <w:rPr>
          <w:rFonts w:ascii="Calibri" w:hAnsi="Calibri"/>
          <w:i/>
          <w:sz w:val="24"/>
          <w:vertAlign w:val="baseline"/>
        </w:rPr>
        <w:t>p</w:t>
      </w:r>
      <w:r>
        <w:rPr>
          <w:rFonts w:ascii="Trebuchet MS" w:hAnsi="Trebuchet MS"/>
          <w:sz w:val="24"/>
          <w:vertAlign w:val="subscript"/>
        </w:rPr>
        <w:t>3</w:t>
      </w:r>
      <w:r>
        <w:rPr>
          <w:rFonts w:ascii="Calibri" w:hAnsi="Calibri"/>
          <w:sz w:val="24"/>
          <w:vertAlign w:val="baseline"/>
        </w:rPr>
        <w:t>)</w:t>
      </w:r>
      <w:r>
        <w:rPr>
          <w:rFonts w:ascii="Calibri" w:hAnsi="Calibri"/>
          <w:spacing w:val="29"/>
          <w:sz w:val="24"/>
          <w:vertAlign w:val="baseline"/>
        </w:rPr>
        <w:t xml:space="preserve"> </w:t>
      </w:r>
      <w:r>
        <w:rPr>
          <w:rFonts w:ascii="Lucida Sans Unicode" w:hAnsi="Lucida Sans Unicode"/>
          <w:sz w:val="24"/>
          <w:vertAlign w:val="baseline"/>
        </w:rPr>
        <w:t>∈</w:t>
      </w:r>
      <w:r>
        <w:rPr>
          <w:rFonts w:ascii="Lucida Sans Unicode" w:hAnsi="Lucida Sans Unicode"/>
          <w:spacing w:val="8"/>
          <w:sz w:val="24"/>
          <w:vertAlign w:val="baseline"/>
        </w:rPr>
        <w:t xml:space="preserve"> </w:t>
      </w:r>
      <w:r>
        <w:rPr>
          <w:rFonts w:ascii="Calibri" w:hAnsi="Calibri"/>
          <w:i/>
          <w:sz w:val="24"/>
          <w:vertAlign w:val="baseline"/>
        </w:rPr>
        <w:t>S</w:t>
      </w:r>
      <w:r>
        <w:rPr>
          <w:sz w:val="24"/>
          <w:vertAlign w:val="baseline"/>
        </w:rPr>
        <w:t>,</w:t>
      </w:r>
    </w:p>
    <w:p>
      <w:pPr>
        <w:pStyle w:val="9"/>
        <w:numPr>
          <w:ilvl w:val="0"/>
          <w:numId w:val="4"/>
        </w:numPr>
        <w:tabs>
          <w:tab w:val="left" w:pos="270"/>
        </w:tabs>
        <w:spacing w:before="24" w:after="0" w:line="240" w:lineRule="auto"/>
        <w:ind w:left="269" w:right="0" w:hanging="157"/>
        <w:jc w:val="both"/>
        <w:rPr>
          <w:sz w:val="24"/>
        </w:rPr>
      </w:pPr>
      <w:r>
        <w:rPr>
          <w:w w:val="105"/>
          <w:sz w:val="24"/>
        </w:rPr>
        <w:t>Fit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parabola</w:t>
      </w:r>
      <w:r>
        <w:rPr>
          <w:spacing w:val="22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P</w:t>
      </w:r>
      <w:r>
        <w:rPr>
          <w:rFonts w:ascii="Calibri" w:hAnsi="Calibri"/>
          <w:i/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through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minimal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set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using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least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squares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method,</w:t>
      </w:r>
    </w:p>
    <w:p>
      <w:pPr>
        <w:pStyle w:val="9"/>
        <w:numPr>
          <w:ilvl w:val="0"/>
          <w:numId w:val="4"/>
        </w:numPr>
        <w:tabs>
          <w:tab w:val="left" w:pos="286"/>
        </w:tabs>
        <w:spacing w:before="66" w:after="0" w:line="266" w:lineRule="auto"/>
        <w:ind w:left="113" w:right="1198" w:firstLine="0"/>
        <w:jc w:val="both"/>
        <w:rPr>
          <w:sz w:val="24"/>
          <w:szCs w:val="24"/>
        </w:rPr>
      </w:pPr>
      <w:r>
        <w:rPr>
          <w:w w:val="105"/>
          <w:sz w:val="24"/>
          <w:szCs w:val="24"/>
        </w:rPr>
        <w:t xml:space="preserve">Gather all the points </w:t>
      </w:r>
      <w:r>
        <w:rPr>
          <w:rFonts w:ascii="Calibri" w:hAnsi="Calibri" w:eastAsia="Calibri" w:cs="Calibri"/>
          <w:i/>
          <w:iCs/>
          <w:w w:val="105"/>
          <w:sz w:val="24"/>
          <w:szCs w:val="24"/>
        </w:rPr>
        <w:t xml:space="preserve">p </w:t>
      </w:r>
      <w:r>
        <w:rPr>
          <w:rFonts w:ascii="Calibri" w:hAnsi="Calibri" w:eastAsia="Calibri" w:cs="Calibri"/>
          <w:w w:val="105"/>
          <w:sz w:val="24"/>
          <w:szCs w:val="24"/>
        </w:rPr>
        <w:t>= [</w:t>
      </w:r>
      <w:r>
        <w:rPr>
          <w:rFonts w:ascii="Calibri" w:hAnsi="Calibri" w:eastAsia="Calibri" w:cs="Calibri"/>
          <w:i/>
          <w:iCs/>
          <w:w w:val="105"/>
          <w:sz w:val="24"/>
          <w:szCs w:val="24"/>
        </w:rPr>
        <w:t>x, y</w:t>
      </w:r>
      <w:r>
        <w:rPr>
          <w:rFonts w:ascii="Calibri" w:hAnsi="Calibri" w:eastAsia="Calibri" w:cs="Calibri"/>
          <w:w w:val="105"/>
          <w:sz w:val="24"/>
          <w:szCs w:val="24"/>
        </w:rPr>
        <w:t xml:space="preserve">] </w:t>
      </w:r>
      <w:r>
        <w:rPr>
          <w:w w:val="105"/>
          <w:sz w:val="24"/>
          <w:szCs w:val="24"/>
        </w:rPr>
        <w:t xml:space="preserve">from </w:t>
      </w:r>
      <w:r>
        <w:rPr>
          <w:rFonts w:ascii="Calibri" w:hAnsi="Calibri" w:eastAsia="Calibri" w:cs="Calibri"/>
          <w:i/>
          <w:iCs/>
          <w:w w:val="105"/>
          <w:sz w:val="24"/>
          <w:szCs w:val="24"/>
        </w:rPr>
        <w:t>S</w:t>
      </w:r>
      <w:r>
        <w:rPr>
          <w:rFonts w:ascii="Calibri" w:hAnsi="Calibri" w:eastAsia="Calibri" w:cs="Calibri"/>
          <w:i/>
          <w:iCs/>
          <w:spacing w:val="1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 xml:space="preserve">lying on </w:t>
      </w:r>
      <w:r>
        <w:rPr>
          <w:rFonts w:ascii="Calibri" w:hAnsi="Calibri" w:eastAsia="Calibri" w:cs="Calibri"/>
          <w:i/>
          <w:iCs/>
          <w:w w:val="105"/>
          <w:sz w:val="24"/>
          <w:szCs w:val="24"/>
        </w:rPr>
        <w:t>P</w:t>
      </w:r>
      <w:r>
        <w:rPr>
          <w:rFonts w:ascii="Calibri" w:hAnsi="Calibri" w:eastAsia="Calibri" w:cs="Calibri"/>
          <w:i/>
          <w:iCs/>
          <w:spacing w:val="1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with an acceptable error (up to a</w:t>
      </w:r>
      <w:r>
        <w:rPr>
          <w:spacing w:val="1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parameter</w:t>
      </w:r>
      <w:r>
        <w:rPr>
          <w:spacing w:val="16"/>
          <w:w w:val="105"/>
          <w:sz w:val="24"/>
          <w:szCs w:val="24"/>
        </w:rPr>
        <w:t xml:space="preserve"> </w:t>
      </w:r>
      <w:r>
        <w:rPr>
          <w:rFonts w:ascii="Calibri" w:hAnsi="Calibri" w:eastAsia="Calibri" w:cs="Calibri"/>
          <w:i/>
          <w:iCs/>
          <w:w w:val="105"/>
          <w:sz w:val="24"/>
          <w:szCs w:val="24"/>
        </w:rPr>
        <w:t>ϵ</w:t>
      </w:r>
      <w:r>
        <w:rPr>
          <w:rFonts w:ascii="Calibri" w:hAnsi="Calibri" w:eastAsia="Calibri" w:cs="Calibri"/>
          <w:i/>
          <w:iCs/>
          <w:spacing w:val="10"/>
          <w:w w:val="105"/>
          <w:sz w:val="24"/>
          <w:szCs w:val="24"/>
        </w:rPr>
        <w:t xml:space="preserve"> </w:t>
      </w:r>
      <w:r>
        <w:rPr>
          <w:rFonts w:ascii="Calibri" w:hAnsi="Calibri" w:eastAsia="Calibri" w:cs="Calibri"/>
          <w:w w:val="105"/>
          <w:sz w:val="24"/>
          <w:szCs w:val="24"/>
        </w:rPr>
        <w:t>:</w:t>
      </w:r>
      <w:r>
        <w:rPr>
          <w:rFonts w:ascii="Calibri" w:hAnsi="Calibri" w:eastAsia="Calibri" w:cs="Calibri"/>
          <w:spacing w:val="22"/>
          <w:w w:val="105"/>
          <w:sz w:val="24"/>
          <w:szCs w:val="24"/>
        </w:rPr>
        <w:t xml:space="preserve"> </w:t>
      </w:r>
      <w:r>
        <w:rPr>
          <w:rFonts w:ascii="Lucida Sans Unicode" w:hAnsi="Lucida Sans Unicode" w:eastAsia="Lucida Sans Unicode" w:cs="Lucida Sans Unicode"/>
          <w:w w:val="105"/>
          <w:sz w:val="24"/>
          <w:szCs w:val="24"/>
        </w:rPr>
        <w:t>∥</w:t>
      </w:r>
      <w:r>
        <w:rPr>
          <w:rFonts w:ascii="Calibri" w:hAnsi="Calibri" w:eastAsia="Calibri" w:cs="Calibri"/>
          <w:i/>
          <w:iCs/>
          <w:w w:val="105"/>
          <w:sz w:val="24"/>
          <w:szCs w:val="24"/>
        </w:rPr>
        <w:t>y</w:t>
      </w:r>
      <w:r>
        <w:rPr>
          <w:rFonts w:ascii="Calibri" w:hAnsi="Calibri" w:eastAsia="Calibri" w:cs="Calibri"/>
          <w:i/>
          <w:iCs/>
          <w:spacing w:val="31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-</w:t>
      </w:r>
      <w:r>
        <w:rPr>
          <w:spacing w:val="16"/>
          <w:w w:val="105"/>
          <w:sz w:val="24"/>
          <w:szCs w:val="24"/>
        </w:rPr>
        <w:t xml:space="preserve"> </w:t>
      </w:r>
      <w:r>
        <w:rPr>
          <w:rFonts w:ascii="Calibri" w:hAnsi="Calibri" w:eastAsia="Calibri" w:cs="Calibri"/>
          <w:i/>
          <w:iCs/>
          <w:w w:val="105"/>
          <w:sz w:val="24"/>
          <w:szCs w:val="24"/>
        </w:rPr>
        <w:t>P</w:t>
      </w:r>
      <w:r>
        <w:rPr>
          <w:rFonts w:ascii="Calibri" w:hAnsi="Calibri" w:eastAsia="Calibri" w:cs="Calibri"/>
          <w:i/>
          <w:iCs/>
          <w:spacing w:val="-25"/>
          <w:w w:val="105"/>
          <w:sz w:val="24"/>
          <w:szCs w:val="24"/>
        </w:rPr>
        <w:t xml:space="preserve"> </w:t>
      </w:r>
      <w:r>
        <w:rPr>
          <w:rFonts w:ascii="Calibri" w:hAnsi="Calibri" w:eastAsia="Calibri" w:cs="Calibri"/>
          <w:w w:val="105"/>
          <w:sz w:val="24"/>
          <w:szCs w:val="24"/>
        </w:rPr>
        <w:t>(</w:t>
      </w:r>
      <w:r>
        <w:rPr>
          <w:rFonts w:ascii="Calibri" w:hAnsi="Calibri" w:eastAsia="Calibri" w:cs="Calibri"/>
          <w:i/>
          <w:iCs/>
          <w:w w:val="105"/>
          <w:sz w:val="24"/>
          <w:szCs w:val="24"/>
        </w:rPr>
        <w:t>x</w:t>
      </w:r>
      <w:r>
        <w:rPr>
          <w:rFonts w:ascii="Calibri" w:hAnsi="Calibri" w:eastAsia="Calibri" w:cs="Calibri"/>
          <w:w w:val="105"/>
          <w:sz w:val="24"/>
          <w:szCs w:val="24"/>
        </w:rPr>
        <w:t>)</w:t>
      </w:r>
      <w:r>
        <w:rPr>
          <w:rFonts w:ascii="Lucida Sans Unicode" w:hAnsi="Lucida Sans Unicode" w:eastAsia="Lucida Sans Unicode" w:cs="Lucida Sans Unicode"/>
          <w:w w:val="105"/>
          <w:sz w:val="24"/>
          <w:szCs w:val="24"/>
        </w:rPr>
        <w:t>∥</w:t>
      </w:r>
      <w:r>
        <w:rPr>
          <w:rFonts w:ascii="Lucida Sans Unicode" w:hAnsi="Lucida Sans Unicode" w:eastAsia="Lucida Sans Unicode" w:cs="Lucida Sans Unicode"/>
          <w:spacing w:val="-13"/>
          <w:w w:val="105"/>
          <w:sz w:val="24"/>
          <w:szCs w:val="24"/>
        </w:rPr>
        <w:t xml:space="preserve"> </w:t>
      </w:r>
      <w:r>
        <w:rPr>
          <w:rFonts w:ascii="Calibri" w:hAnsi="Calibri" w:eastAsia="Calibri" w:cs="Calibri"/>
          <w:i/>
          <w:iCs/>
          <w:w w:val="105"/>
          <w:sz w:val="24"/>
          <w:szCs w:val="24"/>
        </w:rPr>
        <w:t>&lt;</w:t>
      </w:r>
      <w:r>
        <w:rPr>
          <w:rFonts w:ascii="Calibri" w:hAnsi="Calibri" w:eastAsia="Calibri" w:cs="Calibri"/>
          <w:i/>
          <w:iCs/>
          <w:spacing w:val="11"/>
          <w:w w:val="105"/>
          <w:sz w:val="24"/>
          <w:szCs w:val="24"/>
        </w:rPr>
        <w:t xml:space="preserve"> </w:t>
      </w:r>
      <w:r>
        <w:rPr>
          <w:rFonts w:ascii="Calibri" w:hAnsi="Calibri" w:eastAsia="Calibri" w:cs="Calibri"/>
          <w:i/>
          <w:iCs/>
          <w:w w:val="105"/>
          <w:sz w:val="24"/>
          <w:szCs w:val="24"/>
        </w:rPr>
        <w:t>ϵ</w:t>
      </w:r>
      <w:r>
        <w:rPr>
          <w:w w:val="105"/>
          <w:sz w:val="24"/>
          <w:szCs w:val="24"/>
        </w:rPr>
        <w:t>).</w:t>
      </w:r>
      <w:r>
        <w:rPr>
          <w:spacing w:val="41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This</w:t>
      </w:r>
      <w:r>
        <w:rPr>
          <w:spacing w:val="15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ensemble</w:t>
      </w:r>
      <w:r>
        <w:rPr>
          <w:spacing w:val="16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of</w:t>
      </w:r>
      <w:r>
        <w:rPr>
          <w:spacing w:val="16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points</w:t>
      </w:r>
      <w:r>
        <w:rPr>
          <w:spacing w:val="15"/>
          <w:w w:val="105"/>
          <w:sz w:val="24"/>
          <w:szCs w:val="24"/>
        </w:rPr>
        <w:t xml:space="preserve"> </w:t>
      </w:r>
      <w:r>
        <w:rPr>
          <w:rFonts w:ascii="Calibri" w:hAnsi="Calibri" w:eastAsia="Calibri" w:cs="Calibri"/>
          <w:i/>
          <w:iCs/>
          <w:w w:val="105"/>
          <w:sz w:val="24"/>
          <w:szCs w:val="24"/>
        </w:rPr>
        <w:t>C</w:t>
      </w:r>
      <w:r>
        <w:rPr>
          <w:rFonts w:ascii="Calibri" w:hAnsi="Calibri" w:eastAsia="Calibri" w:cs="Calibri"/>
          <w:i/>
          <w:iCs/>
          <w:spacing w:val="39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is</w:t>
      </w:r>
      <w:r>
        <w:rPr>
          <w:spacing w:val="15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called</w:t>
      </w:r>
      <w:r>
        <w:rPr>
          <w:spacing w:val="16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the</w:t>
      </w:r>
      <w:r>
        <w:rPr>
          <w:spacing w:val="15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consensus,</w:t>
      </w:r>
    </w:p>
    <w:p>
      <w:pPr>
        <w:pStyle w:val="9"/>
        <w:numPr>
          <w:ilvl w:val="0"/>
          <w:numId w:val="4"/>
        </w:numPr>
        <w:tabs>
          <w:tab w:val="left" w:pos="270"/>
        </w:tabs>
        <w:spacing w:before="0" w:after="0" w:line="276" w:lineRule="exact"/>
        <w:ind w:left="269" w:right="0" w:hanging="157"/>
        <w:jc w:val="both"/>
        <w:rPr>
          <w:sz w:val="24"/>
        </w:rPr>
      </w:pPr>
      <w:r>
        <w:rPr>
          <w:w w:val="105"/>
          <w:sz w:val="24"/>
        </w:rPr>
        <w:t>Keep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update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maximal-sized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consensus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ensemble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founded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so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far</w:t>
      </w:r>
      <w:r>
        <w:rPr>
          <w:spacing w:val="13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C</w:t>
      </w:r>
      <w:r>
        <w:rPr>
          <w:rFonts w:ascii="Calibri" w:hAnsi="Calibri"/>
          <w:i/>
          <w:w w:val="105"/>
          <w:sz w:val="24"/>
          <w:vertAlign w:val="subscript"/>
        </w:rPr>
        <w:t>max</w:t>
      </w:r>
      <w:r>
        <w:rPr>
          <w:w w:val="105"/>
          <w:sz w:val="24"/>
          <w:vertAlign w:val="baseline"/>
        </w:rPr>
        <w:t>,</w:t>
      </w:r>
    </w:p>
    <w:p>
      <w:pPr>
        <w:pStyle w:val="5"/>
        <w:spacing w:before="65"/>
        <w:ind w:left="113"/>
        <w:jc w:val="both"/>
      </w:pPr>
      <w:r>
        <w:rPr>
          <w:w w:val="105"/>
        </w:rPr>
        <w:t>Until</w:t>
      </w:r>
      <w:r>
        <w:rPr>
          <w:spacing w:val="9"/>
          <w:w w:val="105"/>
        </w:rPr>
        <w:t xml:space="preserve"> </w:t>
      </w:r>
      <w:r>
        <w:rPr>
          <w:w w:val="105"/>
        </w:rPr>
        <w:t>all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3-combinations</w:t>
      </w:r>
      <w:r>
        <w:rPr>
          <w:spacing w:val="10"/>
          <w:w w:val="105"/>
        </w:rPr>
        <w:t xml:space="preserve"> </w:t>
      </w:r>
      <w:r>
        <w:rPr>
          <w:w w:val="105"/>
        </w:rPr>
        <w:t>among</w:t>
      </w:r>
      <w:r>
        <w:rPr>
          <w:spacing w:val="10"/>
          <w:w w:val="105"/>
        </w:rPr>
        <w:t xml:space="preserve"> </w:t>
      </w:r>
      <w:r>
        <w:rPr>
          <w:rFonts w:ascii="Calibri"/>
          <w:i/>
          <w:w w:val="105"/>
        </w:rPr>
        <w:t>S</w:t>
      </w:r>
      <w:r>
        <w:rPr>
          <w:rFonts w:ascii="Calibri"/>
          <w:i/>
          <w:spacing w:val="30"/>
          <w:w w:val="105"/>
        </w:rPr>
        <w:t xml:space="preserve"> </w:t>
      </w:r>
      <w:r>
        <w:rPr>
          <w:w w:val="105"/>
        </w:rPr>
        <w:t>have</w:t>
      </w:r>
      <w:r>
        <w:rPr>
          <w:spacing w:val="10"/>
          <w:w w:val="105"/>
        </w:rPr>
        <w:t xml:space="preserve"> </w:t>
      </w:r>
      <w:r>
        <w:rPr>
          <w:w w:val="105"/>
        </w:rPr>
        <w:t>been</w:t>
      </w:r>
      <w:r>
        <w:rPr>
          <w:spacing w:val="10"/>
          <w:w w:val="105"/>
        </w:rPr>
        <w:t xml:space="preserve"> </w:t>
      </w:r>
      <w:r>
        <w:rPr>
          <w:w w:val="105"/>
        </w:rPr>
        <w:t>explored.</w:t>
      </w:r>
    </w:p>
    <w:p>
      <w:pPr>
        <w:pStyle w:val="5"/>
        <w:spacing w:before="10"/>
        <w:rPr>
          <w:sz w:val="36"/>
        </w:rPr>
      </w:pPr>
    </w:p>
    <w:p>
      <w:pPr>
        <w:pStyle w:val="5"/>
        <w:spacing w:before="1" w:line="295" w:lineRule="auto"/>
        <w:ind w:left="113" w:right="1197"/>
        <w:jc w:val="both"/>
      </w:pPr>
      <w:r>
        <w:rPr>
          <w:w w:val="105"/>
        </w:rPr>
        <w:t>At the end,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it returns </w:t>
      </w:r>
      <w:r>
        <w:rPr>
          <w:rFonts w:ascii="Calibri" w:hAnsi="Calibri" w:eastAsia="Calibri" w:cs="Calibri"/>
          <w:i/>
          <w:iCs/>
          <w:w w:val="105"/>
        </w:rPr>
        <w:t>C</w:t>
      </w:r>
      <w:r>
        <w:rPr>
          <w:rFonts w:ascii="Calibri" w:hAnsi="Calibri" w:eastAsia="Calibri" w:cs="Calibri"/>
          <w:i/>
          <w:iCs/>
          <w:w w:val="105"/>
          <w:vertAlign w:val="subscript"/>
        </w:rPr>
        <w:t>max</w:t>
      </w:r>
      <w:r>
        <w:rPr>
          <w:rFonts w:ascii="Calibri" w:hAnsi="Calibri" w:eastAsia="Calibri" w:cs="Calibri"/>
          <w:i/>
          <w:iCs/>
          <w:w w:val="105"/>
          <w:vertAlign w:val="baseline"/>
        </w:rPr>
        <w:t xml:space="preserve">  </w:t>
      </w:r>
      <w:r>
        <w:rPr>
          <w:w w:val="105"/>
          <w:vertAlign w:val="baseline"/>
        </w:rPr>
        <w:t>which should contain all the inliers (and exclude all the</w:t>
      </w:r>
      <w:r>
        <w:rPr>
          <w:spacing w:val="1"/>
          <w:w w:val="105"/>
          <w:vertAlign w:val="baseline"/>
        </w:rPr>
        <w:t xml:space="preserve"> </w:t>
      </w:r>
      <w:r>
        <w:rPr>
          <w:w w:val="105"/>
          <w:vertAlign w:val="baseline"/>
        </w:rPr>
        <w:t xml:space="preserve">outliers) given the parameters we fixed (tolerance </w:t>
      </w:r>
      <w:r>
        <w:rPr>
          <w:rFonts w:ascii="Calibri" w:hAnsi="Calibri" w:eastAsia="Calibri" w:cs="Calibri"/>
          <w:i/>
          <w:iCs/>
          <w:w w:val="105"/>
          <w:vertAlign w:val="baseline"/>
        </w:rPr>
        <w:t>ϵ</w:t>
      </w:r>
      <w:r>
        <w:rPr>
          <w:w w:val="105"/>
          <w:vertAlign w:val="baseline"/>
        </w:rPr>
        <w:t>). Here is an example of our method</w:t>
      </w:r>
      <w:r>
        <w:rPr>
          <w:spacing w:val="1"/>
          <w:w w:val="105"/>
          <w:vertAlign w:val="baseline"/>
        </w:rPr>
        <w:t xml:space="preserve"> </w:t>
      </w:r>
      <w:r>
        <w:rPr>
          <w:w w:val="105"/>
          <w:vertAlign w:val="baseline"/>
        </w:rPr>
        <w:t>abilities</w:t>
      </w:r>
      <w:r>
        <w:rPr>
          <w:spacing w:val="15"/>
          <w:w w:val="105"/>
          <w:vertAlign w:val="baseline"/>
        </w:rPr>
        <w:t xml:space="preserve"> </w:t>
      </w:r>
      <w:r>
        <w:rPr>
          <w:w w:val="105"/>
          <w:vertAlign w:val="baseline"/>
        </w:rPr>
        <w:t>to</w:t>
      </w:r>
      <w:r>
        <w:rPr>
          <w:spacing w:val="15"/>
          <w:w w:val="105"/>
          <w:vertAlign w:val="baseline"/>
        </w:rPr>
        <w:t xml:space="preserve"> </w:t>
      </w:r>
      <w:r>
        <w:rPr>
          <w:w w:val="105"/>
          <w:vertAlign w:val="baseline"/>
        </w:rPr>
        <w:t>discriminate</w:t>
      </w:r>
      <w:r>
        <w:rPr>
          <w:spacing w:val="15"/>
          <w:w w:val="105"/>
          <w:vertAlign w:val="baseline"/>
        </w:rPr>
        <w:t xml:space="preserve"> </w:t>
      </w:r>
      <w:r>
        <w:rPr>
          <w:w w:val="105"/>
          <w:vertAlign w:val="baseline"/>
        </w:rPr>
        <w:t>outliers</w:t>
      </w:r>
      <w:r>
        <w:rPr>
          <w:spacing w:val="15"/>
          <w:w w:val="105"/>
          <w:vertAlign w:val="baseline"/>
        </w:rPr>
        <w:t xml:space="preserve"> </w:t>
      </w:r>
      <w:r>
        <w:rPr>
          <w:w w:val="105"/>
          <w:vertAlign w:val="baseline"/>
        </w:rPr>
        <w:t>(retained</w:t>
      </w:r>
      <w:r>
        <w:rPr>
          <w:spacing w:val="16"/>
          <w:w w:val="105"/>
          <w:vertAlign w:val="baseline"/>
        </w:rPr>
        <w:t xml:space="preserve"> </w:t>
      </w:r>
      <w:r>
        <w:rPr>
          <w:w w:val="105"/>
          <w:vertAlign w:val="baseline"/>
        </w:rPr>
        <w:t>points</w:t>
      </w:r>
      <w:r>
        <w:rPr>
          <w:spacing w:val="14"/>
          <w:w w:val="105"/>
          <w:vertAlign w:val="baseline"/>
        </w:rPr>
        <w:t xml:space="preserve"> </w:t>
      </w:r>
      <w:r>
        <w:rPr>
          <w:w w:val="105"/>
          <w:vertAlign w:val="baseline"/>
        </w:rPr>
        <w:t>are</w:t>
      </w:r>
      <w:r>
        <w:rPr>
          <w:spacing w:val="16"/>
          <w:w w:val="105"/>
          <w:vertAlign w:val="baseline"/>
        </w:rPr>
        <w:t xml:space="preserve"> </w:t>
      </w:r>
      <w:r>
        <w:rPr>
          <w:w w:val="105"/>
          <w:vertAlign w:val="baseline"/>
        </w:rPr>
        <w:t>in</w:t>
      </w:r>
      <w:r>
        <w:rPr>
          <w:spacing w:val="15"/>
          <w:w w:val="105"/>
          <w:vertAlign w:val="baseline"/>
        </w:rPr>
        <w:t xml:space="preserve"> </w:t>
      </w:r>
      <w:r>
        <w:rPr>
          <w:w w:val="105"/>
          <w:vertAlign w:val="baseline"/>
        </w:rPr>
        <w:t>green):</w:t>
      </w:r>
    </w:p>
    <w:p>
      <w:pPr>
        <w:spacing w:after="0" w:line="295" w:lineRule="auto"/>
        <w:jc w:val="both"/>
        <w:sectPr>
          <w:pgSz w:w="11910" w:h="16840"/>
          <w:pgMar w:top="1740" w:right="500" w:bottom="280" w:left="1020" w:header="1446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9"/>
        <w:rPr>
          <w:sz w:val="29"/>
        </w:rPr>
      </w:pPr>
    </w:p>
    <w:p>
      <w:pPr>
        <w:tabs>
          <w:tab w:val="left" w:pos="5485"/>
        </w:tabs>
        <w:spacing w:line="240" w:lineRule="auto"/>
        <w:ind w:left="95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532380" cy="2680970"/>
            <wp:effectExtent l="0" t="0" r="0" b="0"/>
            <wp:docPr id="2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0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2506" cy="268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2486660" cy="2660650"/>
            <wp:effectExtent l="0" t="0" r="0" b="0"/>
            <wp:docPr id="2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1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168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3"/>
        </w:numPr>
        <w:tabs>
          <w:tab w:val="left" w:pos="2883"/>
          <w:tab w:val="left" w:pos="6202"/>
        </w:tabs>
        <w:spacing w:before="100" w:after="0" w:line="240" w:lineRule="auto"/>
        <w:ind w:left="2882" w:right="0" w:hanging="322"/>
        <w:jc w:val="left"/>
        <w:rPr>
          <w:sz w:val="20"/>
        </w:rPr>
      </w:pPr>
      <w:r>
        <w:rPr>
          <w:w w:val="110"/>
          <w:sz w:val="20"/>
        </w:rPr>
        <w:t>Initial</w:t>
      </w:r>
      <w:r>
        <w:rPr>
          <w:w w:val="110"/>
          <w:sz w:val="20"/>
        </w:rPr>
        <w:tab/>
      </w:r>
      <w:r>
        <w:rPr>
          <w:color w:val="6285A0"/>
          <w:w w:val="110"/>
          <w:sz w:val="20"/>
        </w:rPr>
        <w:t>(b)</w:t>
      </w:r>
      <w:r>
        <w:rPr>
          <w:color w:val="6285A0"/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RANSAC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"sorting"</w:t>
      </w:r>
    </w:p>
    <w:p>
      <w:pPr>
        <w:pStyle w:val="5"/>
        <w:spacing w:before="7"/>
        <w:rPr>
          <w:sz w:val="23"/>
        </w:rPr>
      </w:pPr>
    </w:p>
    <w:p>
      <w:pPr>
        <w:pStyle w:val="5"/>
        <w:spacing w:before="1"/>
        <w:ind w:left="2706" w:right="2660"/>
        <w:jc w:val="center"/>
      </w:pPr>
      <w:r>
        <w:rPr>
          <w:color w:val="6285A0"/>
          <w:w w:val="105"/>
        </w:rPr>
        <w:t>Figure</w:t>
      </w:r>
      <w:r>
        <w:rPr>
          <w:color w:val="6285A0"/>
          <w:spacing w:val="-1"/>
          <w:w w:val="105"/>
        </w:rPr>
        <w:t xml:space="preserve"> </w:t>
      </w:r>
      <w:r>
        <w:rPr>
          <w:color w:val="6285A0"/>
          <w:w w:val="105"/>
        </w:rPr>
        <w:t>2.1:</w:t>
      </w:r>
      <w:r>
        <w:rPr>
          <w:color w:val="6285A0"/>
          <w:spacing w:val="21"/>
          <w:w w:val="105"/>
        </w:rPr>
        <w:t xml:space="preserve"> </w:t>
      </w:r>
      <w:r>
        <w:rPr>
          <w:w w:val="105"/>
        </w:rPr>
        <w:t>Useful points</w:t>
      </w:r>
      <w:r>
        <w:rPr>
          <w:spacing w:val="-1"/>
          <w:w w:val="105"/>
        </w:rPr>
        <w:t xml:space="preserve"> </w:t>
      </w:r>
      <w:r>
        <w:rPr>
          <w:w w:val="105"/>
        </w:rPr>
        <w:t>selection</w:t>
      </w:r>
    </w:p>
    <w:p>
      <w:pPr>
        <w:pStyle w:val="5"/>
        <w:rPr>
          <w:sz w:val="30"/>
        </w:rPr>
      </w:pPr>
    </w:p>
    <w:p>
      <w:pPr>
        <w:pStyle w:val="5"/>
        <w:spacing w:before="268" w:line="312" w:lineRule="auto"/>
        <w:ind w:left="680" w:right="632"/>
        <w:jc w:val="both"/>
      </w:pPr>
      <w:r>
        <w:rPr>
          <w:w w:val="110"/>
        </w:rPr>
        <w:t>Here for example we clearly see that the four unselected points to not belong to the</w:t>
      </w:r>
      <w:r>
        <w:rPr>
          <w:spacing w:val="1"/>
          <w:w w:val="110"/>
        </w:rPr>
        <w:t xml:space="preserve"> </w:t>
      </w:r>
      <w:r>
        <w:rPr>
          <w:w w:val="110"/>
        </w:rPr>
        <w:t>shot</w:t>
      </w:r>
      <w:r>
        <w:rPr>
          <w:spacing w:val="-3"/>
          <w:w w:val="110"/>
        </w:rPr>
        <w:t xml:space="preserve"> </w:t>
      </w:r>
      <w:r>
        <w:rPr>
          <w:w w:val="110"/>
        </w:rPr>
        <w:t>trajectory</w:t>
      </w:r>
      <w:r>
        <w:rPr>
          <w:spacing w:val="-3"/>
          <w:w w:val="110"/>
        </w:rPr>
        <w:t xml:space="preserve"> </w:t>
      </w:r>
      <w:r>
        <w:rPr>
          <w:w w:val="110"/>
        </w:rPr>
        <w:t>we</w:t>
      </w:r>
      <w:r>
        <w:rPr>
          <w:spacing w:val="-3"/>
          <w:w w:val="110"/>
        </w:rPr>
        <w:t xml:space="preserve"> </w:t>
      </w:r>
      <w:r>
        <w:rPr>
          <w:w w:val="110"/>
        </w:rPr>
        <w:t>are</w:t>
      </w:r>
      <w:r>
        <w:rPr>
          <w:spacing w:val="-3"/>
          <w:w w:val="110"/>
        </w:rPr>
        <w:t xml:space="preserve"> </w:t>
      </w:r>
      <w:r>
        <w:rPr>
          <w:w w:val="110"/>
        </w:rPr>
        <w:t>trying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reconstruct</w:t>
      </w:r>
      <w:r>
        <w:rPr>
          <w:spacing w:val="-2"/>
          <w:w w:val="110"/>
        </w:rPr>
        <w:t xml:space="preserve"> </w:t>
      </w:r>
      <w:r>
        <w:rPr>
          <w:w w:val="110"/>
        </w:rPr>
        <w:t>because</w:t>
      </w:r>
      <w:r>
        <w:rPr>
          <w:spacing w:val="-3"/>
          <w:w w:val="110"/>
        </w:rPr>
        <w:t xml:space="preserve"> </w:t>
      </w:r>
      <w:r>
        <w:rPr>
          <w:w w:val="110"/>
        </w:rPr>
        <w:t>those</w:t>
      </w:r>
      <w:r>
        <w:rPr>
          <w:spacing w:val="-3"/>
          <w:w w:val="110"/>
        </w:rPr>
        <w:t xml:space="preserve"> </w:t>
      </w:r>
      <w:r>
        <w:rPr>
          <w:w w:val="110"/>
        </w:rPr>
        <w:t>are</w:t>
      </w:r>
      <w:r>
        <w:rPr>
          <w:spacing w:val="-3"/>
          <w:w w:val="110"/>
        </w:rPr>
        <w:t xml:space="preserve"> </w:t>
      </w:r>
      <w:r>
        <w:rPr>
          <w:w w:val="110"/>
        </w:rPr>
        <w:t>good</w:t>
      </w:r>
      <w:r>
        <w:rPr>
          <w:spacing w:val="-3"/>
          <w:w w:val="110"/>
        </w:rPr>
        <w:t xml:space="preserve"> </w:t>
      </w:r>
      <w:r>
        <w:rPr>
          <w:w w:val="110"/>
        </w:rPr>
        <w:t>points</w:t>
      </w:r>
      <w:r>
        <w:rPr>
          <w:spacing w:val="-3"/>
          <w:w w:val="110"/>
        </w:rPr>
        <w:t xml:space="preserve"> </w:t>
      </w:r>
      <w:r>
        <w:rPr>
          <w:w w:val="110"/>
        </w:rPr>
        <w:t>but</w:t>
      </w:r>
      <w:r>
        <w:rPr>
          <w:spacing w:val="-3"/>
          <w:w w:val="110"/>
        </w:rPr>
        <w:t xml:space="preserve"> </w:t>
      </w:r>
      <w:r>
        <w:rPr>
          <w:w w:val="110"/>
        </w:rPr>
        <w:t>captured</w:t>
      </w:r>
      <w:r>
        <w:rPr>
          <w:spacing w:val="-63"/>
          <w:w w:val="110"/>
        </w:rPr>
        <w:t xml:space="preserve"> </w:t>
      </w:r>
      <w:r>
        <w:rPr>
          <w:w w:val="110"/>
        </w:rPr>
        <w:t>before/after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bounce!</w:t>
      </w:r>
    </w:p>
    <w:p>
      <w:pPr>
        <w:pStyle w:val="5"/>
        <w:rPr>
          <w:sz w:val="38"/>
        </w:rPr>
      </w:pPr>
    </w:p>
    <w:p>
      <w:pPr>
        <w:pStyle w:val="3"/>
        <w:numPr>
          <w:ilvl w:val="1"/>
          <w:numId w:val="3"/>
        </w:numPr>
        <w:tabs>
          <w:tab w:val="left" w:pos="1670"/>
          <w:tab w:val="left" w:pos="1671"/>
        </w:tabs>
        <w:spacing w:before="0" w:after="0" w:line="240" w:lineRule="auto"/>
        <w:ind w:left="1670" w:right="0" w:hanging="991"/>
        <w:jc w:val="left"/>
      </w:pPr>
      <w:bookmarkStart w:id="21" w:name="Camera calibration"/>
      <w:bookmarkEnd w:id="21"/>
      <w:bookmarkStart w:id="22" w:name="_bookmark9"/>
      <w:bookmarkEnd w:id="22"/>
      <w:bookmarkStart w:id="23" w:name="_bookmark9"/>
      <w:bookmarkEnd w:id="23"/>
      <w:r>
        <w:rPr>
          <w:color w:val="6285A0"/>
          <w:w w:val="95"/>
        </w:rPr>
        <w:t>Camera</w:t>
      </w:r>
      <w:r>
        <w:rPr>
          <w:color w:val="6285A0"/>
          <w:spacing w:val="26"/>
          <w:w w:val="95"/>
        </w:rPr>
        <w:t xml:space="preserve"> </w:t>
      </w:r>
      <w:r>
        <w:rPr>
          <w:color w:val="6285A0"/>
          <w:w w:val="95"/>
        </w:rPr>
        <w:t>calibration</w:t>
      </w:r>
    </w:p>
    <w:p>
      <w:pPr>
        <w:pStyle w:val="5"/>
        <w:spacing w:before="163" w:line="358" w:lineRule="exact"/>
        <w:ind w:left="680" w:right="631"/>
        <w:jc w:val="both"/>
      </w:pPr>
      <w:r>
        <w:pict>
          <v:shape id="_x0000_s1164" o:spid="_x0000_s1164" o:spt="202" type="#_x0000_t202" style="position:absolute;left:0pt;margin-left:146.35pt;margin-top:97.45pt;height:52.3pt;width:31.6pt;mso-position-horizontal-relative:page;z-index:-25164595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68" w:lineRule="auto"/>
                    <w:ind w:left="0" w:right="0" w:firstLine="0"/>
                    <w:jc w:val="left"/>
                    <w:rPr>
                      <w:rFonts w:ascii="Lucida Sans Unicode" w:hAnsi="Lucida Sans Unicode"/>
                      <w:sz w:val="24"/>
                    </w:rPr>
                  </w:pPr>
                  <w:r>
                    <w:rPr>
                      <w:rFonts w:ascii="Lucida Sans Unicode" w:hAnsi="Lucida Sans Unicode"/>
                      <w:spacing w:val="-210"/>
                      <w:w w:val="87"/>
                      <w:sz w:val="24"/>
                    </w:rPr>
                    <w:t></w:t>
                  </w:r>
                  <w:r>
                    <w:rPr>
                      <w:rFonts w:ascii="Lucida Sans Unicode" w:hAnsi="Lucida Sans Unicode"/>
                      <w:spacing w:val="17"/>
                      <w:w w:val="87"/>
                      <w:position w:val="-14"/>
                      <w:sz w:val="24"/>
                    </w:rPr>
                    <w:t></w:t>
                  </w:r>
                  <w:r>
                    <w:rPr>
                      <w:rFonts w:ascii="Calibri" w:hAnsi="Calibri"/>
                      <w:i/>
                      <w:w w:val="142"/>
                      <w:position w:val="-10"/>
                      <w:sz w:val="24"/>
                    </w:rPr>
                    <w:t>Z</w:t>
                  </w:r>
                  <w:r>
                    <w:rPr>
                      <w:rFonts w:ascii="Calibri" w:hAnsi="Calibri"/>
                      <w:i/>
                      <w:spacing w:val="-20"/>
                      <w:position w:val="-10"/>
                      <w:sz w:val="24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pacing w:val="-220"/>
                      <w:w w:val="87"/>
                      <w:sz w:val="24"/>
                    </w:rPr>
                    <w:t></w:t>
                  </w:r>
                  <w:r>
                    <w:rPr>
                      <w:rFonts w:ascii="Lucida Sans Unicode" w:hAnsi="Lucida Sans Unicode"/>
                      <w:spacing w:val="-10"/>
                      <w:w w:val="87"/>
                      <w:position w:val="-14"/>
                      <w:sz w:val="24"/>
                    </w:rPr>
                    <w:t></w:t>
                  </w:r>
                </w:p>
              </w:txbxContent>
            </v:textbox>
          </v:shape>
        </w:pic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first</w:t>
      </w:r>
      <w:r>
        <w:rPr>
          <w:spacing w:val="-6"/>
          <w:w w:val="105"/>
        </w:rPr>
        <w:t xml:space="preserve"> </w:t>
      </w:r>
      <w:r>
        <w:rPr>
          <w:w w:val="105"/>
        </w:rPr>
        <w:t>step,</w:t>
      </w:r>
      <w:r>
        <w:rPr>
          <w:spacing w:val="-3"/>
          <w:w w:val="105"/>
        </w:rPr>
        <w:t xml:space="preserve"> </w:t>
      </w:r>
      <w:r>
        <w:rPr>
          <w:w w:val="105"/>
        </w:rPr>
        <w:t>known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"camera</w:t>
      </w:r>
      <w:r>
        <w:rPr>
          <w:spacing w:val="-6"/>
          <w:w w:val="105"/>
        </w:rPr>
        <w:t xml:space="preserve"> </w:t>
      </w:r>
      <w:r>
        <w:rPr>
          <w:w w:val="105"/>
        </w:rPr>
        <w:t>calibration"</w:t>
      </w:r>
      <w:r>
        <w:rPr>
          <w:spacing w:val="-7"/>
          <w:w w:val="105"/>
        </w:rPr>
        <w:t xml:space="preserve"> </w:t>
      </w:r>
      <w:r>
        <w:rPr>
          <w:w w:val="105"/>
        </w:rPr>
        <w:t>step,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focus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finding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projection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matrix </w:t>
      </w:r>
      <w:r>
        <w:rPr>
          <w:rFonts w:ascii="Calibri" w:hAnsi="Calibri"/>
          <w:i/>
          <w:w w:val="105"/>
        </w:rPr>
        <w:t xml:space="preserve">P </w:t>
      </w:r>
      <w:r>
        <w:rPr>
          <w:rFonts w:ascii="Lucida Sans Unicode" w:hAnsi="Lucida Sans Unicode"/>
          <w:w w:val="105"/>
        </w:rPr>
        <w:t xml:space="preserve">∈ </w:t>
      </w:r>
      <w:r>
        <w:rPr>
          <w:rFonts w:ascii="Microsoft Sans Serif" w:hAnsi="Microsoft Sans Serif"/>
          <w:w w:val="105"/>
        </w:rPr>
        <w:t>R</w:t>
      </w:r>
      <w:r>
        <w:rPr>
          <w:rFonts w:ascii="Trebuchet MS" w:hAnsi="Trebuchet MS"/>
          <w:w w:val="105"/>
          <w:position w:val="9"/>
          <w:sz w:val="16"/>
        </w:rPr>
        <w:t>3</w:t>
      </w:r>
      <w:r>
        <w:rPr>
          <w:rFonts w:ascii="Verdana" w:hAnsi="Verdana"/>
          <w:i/>
          <w:w w:val="105"/>
          <w:position w:val="9"/>
          <w:sz w:val="16"/>
        </w:rPr>
        <w:t>×</w:t>
      </w:r>
      <w:r>
        <w:rPr>
          <w:rFonts w:ascii="Trebuchet MS" w:hAnsi="Trebuchet MS"/>
          <w:w w:val="105"/>
          <w:position w:val="9"/>
          <w:sz w:val="16"/>
        </w:rPr>
        <w:t xml:space="preserve">4 </w:t>
      </w:r>
      <w:r>
        <w:rPr>
          <w:w w:val="105"/>
        </w:rPr>
        <w:t xml:space="preserve">which relate the </w:t>
      </w:r>
      <w:r>
        <w:rPr>
          <w:rFonts w:ascii="Calibri" w:hAnsi="Calibri"/>
          <w:w w:val="105"/>
        </w:rPr>
        <w:t>[</w:t>
      </w:r>
      <w:r>
        <w:rPr>
          <w:rFonts w:ascii="Calibri" w:hAnsi="Calibri"/>
          <w:i/>
          <w:w w:val="105"/>
        </w:rPr>
        <w:t>X, Y, Z</w:t>
      </w:r>
      <w:r>
        <w:rPr>
          <w:rFonts w:ascii="Calibri" w:hAnsi="Calibri"/>
          <w:w w:val="105"/>
        </w:rPr>
        <w:t xml:space="preserve">] </w:t>
      </w:r>
      <w:r>
        <w:rPr>
          <w:w w:val="105"/>
        </w:rPr>
        <w:t xml:space="preserve">points to their 2D mapping </w:t>
      </w:r>
      <w:r>
        <w:rPr>
          <w:rFonts w:ascii="Calibri" w:hAnsi="Calibri"/>
          <w:w w:val="105"/>
        </w:rPr>
        <w:t>[</w:t>
      </w:r>
      <w:r>
        <w:rPr>
          <w:rFonts w:ascii="Calibri" w:hAnsi="Calibri"/>
          <w:i/>
          <w:w w:val="105"/>
        </w:rPr>
        <w:t>x, y</w:t>
      </w:r>
      <w:r>
        <w:rPr>
          <w:rFonts w:ascii="Calibri" w:hAnsi="Calibri"/>
          <w:w w:val="105"/>
        </w:rPr>
        <w:t xml:space="preserve">] </w:t>
      </w:r>
      <w:r>
        <w:rPr>
          <w:w w:val="105"/>
        </w:rPr>
        <w:t>on the image</w:t>
      </w:r>
      <w:r>
        <w:rPr>
          <w:spacing w:val="1"/>
          <w:w w:val="105"/>
        </w:rPr>
        <w:t xml:space="preserve"> </w:t>
      </w:r>
      <w:r>
        <w:rPr>
          <w:w w:val="105"/>
        </w:rPr>
        <w:t>plane</w:t>
      </w:r>
      <w:r>
        <w:rPr>
          <w:spacing w:val="13"/>
          <w:w w:val="105"/>
        </w:rPr>
        <w:t xml:space="preserve"> </w:t>
      </w:r>
      <w:r>
        <w:rPr>
          <w:w w:val="105"/>
        </w:rPr>
        <w:t>by:</w:t>
      </w:r>
    </w:p>
    <w:p>
      <w:pPr>
        <w:spacing w:after="0" w:line="358" w:lineRule="exact"/>
        <w:jc w:val="both"/>
        <w:sectPr>
          <w:headerReference r:id="rId14" w:type="default"/>
          <w:headerReference r:id="rId15" w:type="even"/>
          <w:pgSz w:w="11910" w:h="16840"/>
          <w:pgMar w:top="1740" w:right="500" w:bottom="280" w:left="1020" w:header="1446" w:footer="0" w:gutter="0"/>
          <w:pgNumType w:start="11"/>
          <w:cols w:space="720" w:num="1"/>
        </w:sectPr>
      </w:pPr>
    </w:p>
    <w:p>
      <w:pPr>
        <w:spacing w:before="11" w:line="206" w:lineRule="auto"/>
        <w:ind w:left="680" w:right="0" w:firstLine="0"/>
        <w:jc w:val="left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w w:val="90"/>
          <w:sz w:val="24"/>
        </w:rPr>
        <w:t></w:t>
      </w:r>
      <w:r>
        <w:rPr>
          <w:rFonts w:ascii="Calibri" w:hAnsi="Calibri"/>
          <w:i/>
          <w:w w:val="90"/>
          <w:position w:val="-20"/>
          <w:sz w:val="24"/>
        </w:rPr>
        <w:t>x</w:t>
      </w:r>
      <w:r>
        <w:rPr>
          <w:rFonts w:ascii="Lucida Sans Unicode" w:hAnsi="Lucida Sans Unicode"/>
          <w:w w:val="90"/>
          <w:sz w:val="24"/>
        </w:rPr>
        <w:t></w:t>
      </w:r>
    </w:p>
    <w:p>
      <w:pPr>
        <w:spacing w:before="0" w:line="40" w:lineRule="auto"/>
        <w:ind w:left="634" w:right="0" w:firstLine="0"/>
        <w:jc w:val="left"/>
        <w:rPr>
          <w:rFonts w:ascii="Lucida Sans Unicode" w:hAnsi="Lucida Sans Unicode"/>
          <w:sz w:val="24"/>
        </w:rPr>
      </w:pPr>
      <w:r>
        <w:br w:type="column"/>
      </w:r>
      <w:r>
        <w:rPr>
          <w:rFonts w:ascii="Lucida Sans Unicode" w:hAnsi="Lucida Sans Unicode"/>
          <w:w w:val="110"/>
          <w:sz w:val="24"/>
        </w:rPr>
        <w:t></w:t>
      </w:r>
      <w:r>
        <w:rPr>
          <w:rFonts w:ascii="Calibri" w:hAnsi="Calibri"/>
          <w:i/>
          <w:w w:val="110"/>
          <w:position w:val="-23"/>
          <w:sz w:val="24"/>
        </w:rPr>
        <w:t>X</w:t>
      </w:r>
      <w:r>
        <w:rPr>
          <w:rFonts w:ascii="Lucida Sans Unicode" w:hAnsi="Lucida Sans Unicode"/>
          <w:w w:val="110"/>
          <w:sz w:val="24"/>
        </w:rPr>
        <w:t></w:t>
      </w:r>
    </w:p>
    <w:p>
      <w:pPr>
        <w:pStyle w:val="5"/>
        <w:spacing w:before="8"/>
        <w:rPr>
          <w:rFonts w:ascii="Lucida Sans Unicode"/>
          <w:sz w:val="11"/>
        </w:rPr>
      </w:pPr>
      <w:r>
        <w:pict>
          <v:shape id="_x0000_s1165" o:spid="_x0000_s1165" o:spt="202" type="#_x0000_t202" style="position:absolute;left:0pt;margin-left:157.4pt;margin-top:10.05pt;height:12pt;width:6.8pt;mso-position-horizontal-relative:page;mso-wrap-distance-bottom:0pt;mso-wrap-distance-top:0pt;z-index:-25163571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39" w:lineRule="exact"/>
                    <w:ind w:left="0" w:right="0" w:firstLine="0"/>
                    <w:jc w:val="left"/>
                    <w:rPr>
                      <w:rFonts w:ascii="Calibri"/>
                      <w:i/>
                      <w:sz w:val="24"/>
                    </w:rPr>
                  </w:pPr>
                  <w:r>
                    <w:rPr>
                      <w:rFonts w:ascii="Calibri"/>
                      <w:i/>
                      <w:w w:val="116"/>
                      <w:sz w:val="24"/>
                    </w:rPr>
                    <w:t>Y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Lucida Sans Unicode"/>
          <w:sz w:val="11"/>
        </w:rPr>
        <w:sectPr>
          <w:type w:val="continuous"/>
          <w:pgSz w:w="11910" w:h="16840"/>
          <w:pgMar w:top="0" w:right="500" w:bottom="280" w:left="1020" w:header="720" w:footer="720" w:gutter="0"/>
          <w:cols w:equalWidth="0" w:num="2">
            <w:col w:w="1233" w:space="40"/>
            <w:col w:w="9117"/>
          </w:cols>
        </w:sectPr>
      </w:pPr>
    </w:p>
    <w:p>
      <w:pPr>
        <w:pStyle w:val="5"/>
        <w:tabs>
          <w:tab w:val="left" w:pos="2329"/>
        </w:tabs>
        <w:spacing w:after="4" w:line="84" w:lineRule="auto"/>
        <w:ind w:left="680"/>
        <w:rPr>
          <w:rFonts w:ascii="Calibri" w:hAnsi="Calibri"/>
          <w:i/>
        </w:rPr>
      </w:pPr>
      <w:r>
        <w:rPr>
          <w:rFonts w:ascii="Lucida Sans Unicode" w:hAnsi="Lucida Sans Unicode"/>
          <w:spacing w:val="-210"/>
          <w:w w:val="87"/>
          <w:position w:val="-1"/>
        </w:rPr>
        <w:t></w:t>
      </w:r>
      <w:r>
        <w:rPr>
          <w:rFonts w:ascii="Lucida Sans Unicode" w:hAnsi="Lucida Sans Unicode"/>
          <w:spacing w:val="5"/>
          <w:w w:val="87"/>
          <w:position w:val="13"/>
        </w:rPr>
        <w:t></w:t>
      </w:r>
      <w:r>
        <w:rPr>
          <w:rFonts w:ascii="Calibri" w:hAnsi="Calibri"/>
          <w:i/>
          <w:spacing w:val="13"/>
          <w:w w:val="106"/>
          <w:position w:val="0"/>
        </w:rPr>
        <w:t>y</w:t>
      </w:r>
      <w:r>
        <w:rPr>
          <w:rFonts w:ascii="Lucida Sans Unicode" w:hAnsi="Lucida Sans Unicode"/>
          <w:spacing w:val="-210"/>
          <w:w w:val="87"/>
          <w:position w:val="13"/>
        </w:rPr>
        <w:t></w:t>
      </w:r>
      <w:r>
        <w:rPr>
          <w:rFonts w:ascii="Lucida Sans Unicode" w:hAnsi="Lucida Sans Unicode"/>
          <w:w w:val="87"/>
          <w:position w:val="-1"/>
        </w:rPr>
        <w:t></w:t>
      </w:r>
      <w:r>
        <w:rPr>
          <w:rFonts w:ascii="Lucida Sans Unicode" w:hAnsi="Lucida Sans Unicode"/>
          <w:spacing w:val="-10"/>
          <w:position w:val="-1"/>
        </w:rPr>
        <w:t xml:space="preserve"> </w:t>
      </w:r>
      <w:r>
        <w:rPr>
          <w:rFonts w:ascii="Calibri" w:hAnsi="Calibri"/>
          <w:w w:val="152"/>
        </w:rPr>
        <w:t>=</w:t>
      </w:r>
      <w:r>
        <w:rPr>
          <w:rFonts w:ascii="Calibri" w:hAnsi="Calibri"/>
          <w:spacing w:val="12"/>
        </w:rPr>
        <w:t xml:space="preserve"> </w:t>
      </w:r>
      <w:r>
        <w:rPr>
          <w:rFonts w:ascii="Calibri" w:hAnsi="Calibri"/>
          <w:i/>
          <w:w w:val="122"/>
        </w:rPr>
        <w:t>λP</w:t>
      </w:r>
      <w:r>
        <w:rPr>
          <w:rFonts w:ascii="Calibri" w:hAnsi="Calibri"/>
          <w:i/>
          <w:spacing w:val="18"/>
        </w:rPr>
        <w:t xml:space="preserve"> </w:t>
      </w:r>
      <w:r>
        <w:rPr>
          <w:rFonts w:ascii="Lucida Sans Unicode" w:hAnsi="Lucida Sans Unicode"/>
          <w:w w:val="87"/>
          <w:position w:val="6"/>
        </w:rPr>
        <w:t></w:t>
      </w:r>
      <w:r>
        <w:rPr>
          <w:rFonts w:ascii="Lucida Sans Unicode" w:hAnsi="Lucida Sans Unicode"/>
          <w:position w:val="6"/>
        </w:rPr>
        <w:tab/>
      </w:r>
      <w:r>
        <w:rPr>
          <w:rFonts w:ascii="Lucida Sans Unicode" w:hAnsi="Lucida Sans Unicode"/>
          <w:w w:val="87"/>
          <w:position w:val="6"/>
        </w:rPr>
        <w:t></w:t>
      </w:r>
      <w:r>
        <w:rPr>
          <w:w w:val="108"/>
        </w:rPr>
        <w:t>,</w:t>
      </w:r>
      <w:r>
        <w:rPr>
          <w:spacing w:val="17"/>
        </w:rPr>
        <w:t xml:space="preserve"> </w:t>
      </w:r>
      <w:r>
        <w:rPr>
          <w:spacing w:val="-1"/>
          <w:w w:val="108"/>
        </w:rPr>
        <w:t>u</w:t>
      </w:r>
      <w:r>
        <w:rPr>
          <w:w w:val="108"/>
        </w:rPr>
        <w:t>p</w:t>
      </w:r>
      <w:r>
        <w:rPr>
          <w:spacing w:val="18"/>
        </w:rPr>
        <w:t xml:space="preserve"> </w:t>
      </w:r>
      <w:r>
        <w:rPr>
          <w:spacing w:val="-1"/>
          <w:w w:val="111"/>
        </w:rPr>
        <w:t>t</w:t>
      </w:r>
      <w:r>
        <w:rPr>
          <w:w w:val="111"/>
        </w:rPr>
        <w:t>o</w:t>
      </w:r>
      <w:r>
        <w:rPr>
          <w:spacing w:val="17"/>
        </w:rPr>
        <w:t xml:space="preserve"> </w:t>
      </w:r>
      <w:r>
        <w:rPr>
          <w:w w:val="109"/>
        </w:rPr>
        <w:t>a</w:t>
      </w:r>
      <w:r>
        <w:rPr>
          <w:spacing w:val="-7"/>
          <w:w w:val="109"/>
        </w:rPr>
        <w:t>n</w:t>
      </w:r>
      <w:r>
        <w:rPr>
          <w:w w:val="103"/>
        </w:rPr>
        <w:t>y</w:t>
      </w:r>
      <w:r>
        <w:rPr>
          <w:spacing w:val="17"/>
        </w:rPr>
        <w:t xml:space="preserve"> </w:t>
      </w:r>
      <w:r>
        <w:rPr>
          <w:spacing w:val="-1"/>
          <w:w w:val="102"/>
        </w:rPr>
        <w:t>non-zer</w:t>
      </w:r>
      <w:r>
        <w:rPr>
          <w:w w:val="102"/>
        </w:rPr>
        <w:t>o</w:t>
      </w:r>
      <w:r>
        <w:rPr>
          <w:spacing w:val="17"/>
        </w:rPr>
        <w:t xml:space="preserve"> </w:t>
      </w:r>
      <w:r>
        <w:rPr>
          <w:w w:val="104"/>
        </w:rPr>
        <w:t>scalar</w:t>
      </w:r>
      <w:r>
        <w:rPr>
          <w:spacing w:val="18"/>
        </w:rPr>
        <w:t xml:space="preserve"> </w:t>
      </w:r>
      <w:r>
        <w:rPr>
          <w:w w:val="105"/>
        </w:rPr>
        <w:t>factor</w:t>
      </w:r>
      <w:r>
        <w:rPr>
          <w:spacing w:val="18"/>
        </w:rPr>
        <w:t xml:space="preserve"> </w:t>
      </w:r>
      <w:r>
        <w:rPr>
          <w:rFonts w:ascii="Calibri" w:hAnsi="Calibri"/>
          <w:i/>
          <w:w w:val="122"/>
        </w:rPr>
        <w:t>λ</w:t>
      </w:r>
    </w:p>
    <w:p>
      <w:pPr>
        <w:tabs>
          <w:tab w:val="left" w:pos="2164"/>
        </w:tabs>
        <w:spacing w:line="240" w:lineRule="auto"/>
        <w:ind w:left="898" w:right="0" w:firstLine="0"/>
        <w:rPr>
          <w:rFonts w:ascii="Calibri"/>
          <w:sz w:val="20"/>
        </w:rPr>
      </w:pPr>
      <w:r>
        <w:rPr>
          <w:rFonts w:ascii="Calibri"/>
          <w:position w:val="18"/>
          <w:sz w:val="20"/>
        </w:rPr>
        <w:pict>
          <v:shape id="_x0000_s1166" o:spid="_x0000_s1166" o:spt="202" type="#_x0000_t202" style="height:12pt;width:5.85pt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39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w w:val="96"/>
                    </w:rPr>
                    <w:t>1</w:t>
                  </w:r>
                </w:p>
              </w:txbxContent>
            </v:textbox>
            <w10:wrap type="none"/>
            <w10:anchorlock/>
          </v:shape>
        </w:pict>
      </w:r>
      <w:r>
        <w:rPr>
          <w:rFonts w:ascii="Calibri"/>
          <w:position w:val="18"/>
          <w:sz w:val="20"/>
        </w:rPr>
        <w:tab/>
      </w:r>
      <w:r>
        <w:rPr>
          <w:rFonts w:ascii="Calibri"/>
          <w:sz w:val="20"/>
        </w:rPr>
        <w:pict>
          <v:shape id="_x0000_s1167" o:spid="_x0000_s1167" o:spt="202" type="#_x0000_t202" style="height:12pt;width:5.85pt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39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w w:val="96"/>
                    </w:rPr>
                    <w:t>1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5"/>
        <w:spacing w:before="148" w:line="297" w:lineRule="auto"/>
        <w:ind w:left="680"/>
      </w:pPr>
      <w:r>
        <w:t>Denoting</w:t>
      </w:r>
      <w:r>
        <w:rPr>
          <w:spacing w:val="54"/>
        </w:rPr>
        <w:t xml:space="preserve"> </w:t>
      </w:r>
      <w:r>
        <w:rPr>
          <w:rFonts w:ascii="Calibri"/>
          <w:i/>
        </w:rPr>
        <w:t>p</w:t>
      </w:r>
      <w:r>
        <w:rPr>
          <w:rFonts w:ascii="Calibri"/>
          <w:i/>
          <w:vertAlign w:val="subscript"/>
        </w:rPr>
        <w:t>ij</w:t>
      </w:r>
      <w:r>
        <w:rPr>
          <w:rFonts w:ascii="Calibri"/>
          <w:i/>
          <w:spacing w:val="29"/>
          <w:vertAlign w:val="baseline"/>
        </w:rPr>
        <w:t xml:space="preserve"> </w:t>
      </w:r>
      <w:r>
        <w:rPr>
          <w:vertAlign w:val="baseline"/>
        </w:rPr>
        <w:t>the</w:t>
      </w:r>
      <w:r>
        <w:rPr>
          <w:spacing w:val="53"/>
          <w:vertAlign w:val="baseline"/>
        </w:rPr>
        <w:t xml:space="preserve"> </w:t>
      </w:r>
      <w:r>
        <w:rPr>
          <w:vertAlign w:val="baseline"/>
        </w:rPr>
        <w:t>coefficients</w:t>
      </w:r>
      <w:r>
        <w:rPr>
          <w:spacing w:val="54"/>
          <w:vertAlign w:val="baseline"/>
        </w:rPr>
        <w:t xml:space="preserve"> </w:t>
      </w:r>
      <w:r>
        <w:rPr>
          <w:vertAlign w:val="baseline"/>
        </w:rPr>
        <w:t>of</w:t>
      </w:r>
      <w:r>
        <w:rPr>
          <w:spacing w:val="53"/>
          <w:vertAlign w:val="baseline"/>
        </w:rPr>
        <w:t xml:space="preserve"> </w:t>
      </w:r>
      <w:r>
        <w:rPr>
          <w:rFonts w:ascii="Calibri"/>
          <w:i/>
          <w:vertAlign w:val="baseline"/>
        </w:rPr>
        <w:t>P</w:t>
      </w:r>
      <w:r>
        <w:rPr>
          <w:rFonts w:ascii="Calibri"/>
          <w:i/>
          <w:spacing w:val="-16"/>
          <w:vertAlign w:val="baseline"/>
        </w:rPr>
        <w:t xml:space="preserve"> </w:t>
      </w:r>
      <w:r>
        <w:rPr>
          <w:vertAlign w:val="baseline"/>
        </w:rPr>
        <w:t>,</w:t>
      </w:r>
      <w:r>
        <w:rPr>
          <w:spacing w:val="59"/>
          <w:vertAlign w:val="baseline"/>
        </w:rPr>
        <w:t xml:space="preserve"> </w:t>
      </w:r>
      <w:r>
        <w:rPr>
          <w:vertAlign w:val="baseline"/>
        </w:rPr>
        <w:t>the</w:t>
      </w:r>
      <w:r>
        <w:rPr>
          <w:spacing w:val="54"/>
          <w:vertAlign w:val="baseline"/>
        </w:rPr>
        <w:t xml:space="preserve"> </w:t>
      </w:r>
      <w:r>
        <w:rPr>
          <w:vertAlign w:val="baseline"/>
        </w:rPr>
        <w:t>previous</w:t>
      </w:r>
      <w:r>
        <w:rPr>
          <w:spacing w:val="53"/>
          <w:vertAlign w:val="baseline"/>
        </w:rPr>
        <w:t xml:space="preserve"> </w:t>
      </w:r>
      <w:r>
        <w:rPr>
          <w:vertAlign w:val="baseline"/>
        </w:rPr>
        <w:t>relation</w:t>
      </w:r>
      <w:r>
        <w:rPr>
          <w:spacing w:val="54"/>
          <w:vertAlign w:val="baseline"/>
        </w:rPr>
        <w:t xml:space="preserve"> </w:t>
      </w:r>
      <w:r>
        <w:rPr>
          <w:vertAlign w:val="baseline"/>
        </w:rPr>
        <w:t>between</w:t>
      </w:r>
      <w:r>
        <w:rPr>
          <w:spacing w:val="53"/>
          <w:vertAlign w:val="baseline"/>
        </w:rPr>
        <w:t xml:space="preserve"> </w:t>
      </w:r>
      <w:r>
        <w:rPr>
          <w:vertAlign w:val="baseline"/>
        </w:rPr>
        <w:t>a</w:t>
      </w:r>
      <w:r>
        <w:rPr>
          <w:spacing w:val="53"/>
          <w:vertAlign w:val="baseline"/>
        </w:rPr>
        <w:t xml:space="preserve"> </w:t>
      </w:r>
      <w:r>
        <w:rPr>
          <w:vertAlign w:val="baseline"/>
        </w:rPr>
        <w:t>single</w:t>
      </w:r>
      <w:r>
        <w:rPr>
          <w:spacing w:val="54"/>
          <w:vertAlign w:val="baseline"/>
        </w:rPr>
        <w:t xml:space="preserve"> </w:t>
      </w:r>
      <w:r>
        <w:rPr>
          <w:vertAlign w:val="baseline"/>
        </w:rPr>
        <w:t>pair</w:t>
      </w:r>
      <w:r>
        <w:rPr>
          <w:spacing w:val="53"/>
          <w:vertAlign w:val="baseline"/>
        </w:rPr>
        <w:t xml:space="preserve"> </w:t>
      </w:r>
      <w:r>
        <w:rPr>
          <w:vertAlign w:val="baseline"/>
        </w:rPr>
        <w:t>of</w:t>
      </w:r>
      <w:r>
        <w:rPr>
          <w:spacing w:val="54"/>
          <w:vertAlign w:val="baseline"/>
        </w:rPr>
        <w:t xml:space="preserve"> </w:t>
      </w:r>
      <w:r>
        <w:rPr>
          <w:vertAlign w:val="baseline"/>
        </w:rPr>
        <w:t>corre-</w:t>
      </w:r>
      <w:r>
        <w:rPr>
          <w:spacing w:val="-57"/>
          <w:vertAlign w:val="baseline"/>
        </w:rPr>
        <w:t xml:space="preserve"> </w:t>
      </w:r>
      <w:r>
        <w:rPr>
          <w:w w:val="105"/>
          <w:vertAlign w:val="baseline"/>
        </w:rPr>
        <w:t>sponding</w:t>
      </w:r>
      <w:r>
        <w:rPr>
          <w:spacing w:val="10"/>
          <w:w w:val="105"/>
          <w:vertAlign w:val="baseline"/>
        </w:rPr>
        <w:t xml:space="preserve"> </w:t>
      </w:r>
      <w:r>
        <w:rPr>
          <w:w w:val="105"/>
          <w:vertAlign w:val="baseline"/>
        </w:rPr>
        <w:t>points</w:t>
      </w:r>
      <w:r>
        <w:rPr>
          <w:spacing w:val="10"/>
          <w:w w:val="105"/>
          <w:vertAlign w:val="baseline"/>
        </w:rPr>
        <w:t xml:space="preserve"> </w:t>
      </w:r>
      <w:r>
        <w:rPr>
          <w:w w:val="105"/>
          <w:vertAlign w:val="baseline"/>
        </w:rPr>
        <w:t>gives</w:t>
      </w:r>
      <w:r>
        <w:rPr>
          <w:spacing w:val="11"/>
          <w:w w:val="105"/>
          <w:vertAlign w:val="baseline"/>
        </w:rPr>
        <w:t xml:space="preserve"> </w:t>
      </w:r>
      <w:r>
        <w:rPr>
          <w:w w:val="105"/>
          <w:vertAlign w:val="baseline"/>
        </w:rPr>
        <w:t>two</w:t>
      </w:r>
      <w:r>
        <w:rPr>
          <w:spacing w:val="10"/>
          <w:w w:val="105"/>
          <w:vertAlign w:val="baseline"/>
        </w:rPr>
        <w:t xml:space="preserve"> </w:t>
      </w:r>
      <w:r>
        <w:rPr>
          <w:w w:val="105"/>
          <w:vertAlign w:val="baseline"/>
        </w:rPr>
        <w:t>independent</w:t>
      </w:r>
      <w:r>
        <w:rPr>
          <w:spacing w:val="11"/>
          <w:w w:val="105"/>
          <w:vertAlign w:val="baseline"/>
        </w:rPr>
        <w:t xml:space="preserve"> </w:t>
      </w:r>
      <w:r>
        <w:rPr>
          <w:w w:val="105"/>
          <w:vertAlign w:val="baseline"/>
        </w:rPr>
        <w:t>equations,</w:t>
      </w:r>
      <w:r>
        <w:rPr>
          <w:spacing w:val="10"/>
          <w:w w:val="105"/>
          <w:vertAlign w:val="baseline"/>
        </w:rPr>
        <w:t xml:space="preserve"> </w:t>
      </w:r>
      <w:r>
        <w:rPr>
          <w:w w:val="105"/>
          <w:vertAlign w:val="baseline"/>
        </w:rPr>
        <w:t>that</w:t>
      </w:r>
      <w:r>
        <w:rPr>
          <w:spacing w:val="10"/>
          <w:w w:val="105"/>
          <w:vertAlign w:val="baseline"/>
        </w:rPr>
        <w:t xml:space="preserve"> </w:t>
      </w:r>
      <w:r>
        <w:rPr>
          <w:w w:val="105"/>
          <w:vertAlign w:val="baseline"/>
        </w:rPr>
        <w:t>we</w:t>
      </w:r>
      <w:r>
        <w:rPr>
          <w:spacing w:val="10"/>
          <w:w w:val="105"/>
          <w:vertAlign w:val="baseline"/>
        </w:rPr>
        <w:t xml:space="preserve"> </w:t>
      </w:r>
      <w:r>
        <w:rPr>
          <w:w w:val="105"/>
          <w:vertAlign w:val="baseline"/>
        </w:rPr>
        <w:t>can</w:t>
      </w:r>
      <w:r>
        <w:rPr>
          <w:spacing w:val="11"/>
          <w:w w:val="105"/>
          <w:vertAlign w:val="baseline"/>
        </w:rPr>
        <w:t xml:space="preserve"> </w:t>
      </w:r>
      <w:r>
        <w:rPr>
          <w:w w:val="105"/>
          <w:vertAlign w:val="baseline"/>
        </w:rPr>
        <w:t>rewrite</w:t>
      </w:r>
      <w:r>
        <w:rPr>
          <w:spacing w:val="10"/>
          <w:w w:val="105"/>
          <w:vertAlign w:val="baseline"/>
        </w:rPr>
        <w:t xml:space="preserve"> </w:t>
      </w:r>
      <w:r>
        <w:rPr>
          <w:w w:val="105"/>
          <w:vertAlign w:val="baseline"/>
        </w:rPr>
        <w:t>as</w:t>
      </w:r>
      <w:r>
        <w:rPr>
          <w:spacing w:val="11"/>
          <w:w w:val="105"/>
          <w:vertAlign w:val="baseline"/>
        </w:rPr>
        <w:t xml:space="preserve"> </w:t>
      </w:r>
      <w:r>
        <w:rPr>
          <w:w w:val="105"/>
          <w:vertAlign w:val="baseline"/>
        </w:rPr>
        <w:t>follows:</w:t>
      </w:r>
    </w:p>
    <w:p>
      <w:pPr>
        <w:spacing w:after="0" w:line="297" w:lineRule="auto"/>
        <w:sectPr>
          <w:type w:val="continuous"/>
          <w:pgSz w:w="11910" w:h="16840"/>
          <w:pgMar w:top="0" w:right="500" w:bottom="280" w:left="1020" w:header="720" w:footer="720" w:gutter="0"/>
          <w:cols w:space="720" w:num="1"/>
        </w:sectPr>
      </w:pPr>
    </w:p>
    <w:p>
      <w:pPr>
        <w:pStyle w:val="5"/>
        <w:spacing w:before="4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top="1740" w:right="500" w:bottom="280" w:left="1020" w:header="1446" w:footer="0" w:gutter="0"/>
          <w:cols w:space="720" w:num="1"/>
        </w:sectPr>
      </w:pP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spacing w:before="10"/>
        <w:rPr>
          <w:sz w:val="31"/>
        </w:rPr>
      </w:pPr>
    </w:p>
    <w:p>
      <w:pPr>
        <w:tabs>
          <w:tab w:val="left" w:pos="715"/>
          <w:tab w:val="left" w:pos="1102"/>
          <w:tab w:val="left" w:pos="1479"/>
          <w:tab w:val="left" w:pos="1843"/>
          <w:tab w:val="left" w:pos="2243"/>
          <w:tab w:val="left" w:pos="2625"/>
          <w:tab w:val="left" w:pos="2971"/>
          <w:tab w:val="left" w:pos="3911"/>
          <w:tab w:val="left" w:pos="4509"/>
          <w:tab w:val="left" w:pos="5097"/>
        </w:tabs>
        <w:spacing w:before="0"/>
        <w:ind w:left="303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w w:val="135"/>
          <w:sz w:val="24"/>
        </w:rPr>
        <w:t>X</w:t>
      </w:r>
      <w:r>
        <w:rPr>
          <w:rFonts w:ascii="Calibri"/>
          <w:i/>
          <w:w w:val="135"/>
          <w:sz w:val="24"/>
        </w:rPr>
        <w:tab/>
      </w:r>
      <w:r>
        <w:rPr>
          <w:rFonts w:ascii="Calibri"/>
          <w:i/>
          <w:w w:val="115"/>
          <w:sz w:val="24"/>
        </w:rPr>
        <w:t>Y</w:t>
      </w:r>
      <w:r>
        <w:rPr>
          <w:rFonts w:ascii="Calibri"/>
          <w:i/>
          <w:w w:val="115"/>
          <w:sz w:val="24"/>
        </w:rPr>
        <w:tab/>
      </w:r>
      <w:r>
        <w:rPr>
          <w:rFonts w:ascii="Calibri"/>
          <w:i/>
          <w:w w:val="135"/>
          <w:sz w:val="24"/>
        </w:rPr>
        <w:t>Z</w:t>
      </w:r>
      <w:r>
        <w:rPr>
          <w:rFonts w:ascii="Calibri"/>
          <w:i/>
          <w:w w:val="135"/>
          <w:sz w:val="24"/>
        </w:rPr>
        <w:tab/>
      </w:r>
      <w:r>
        <w:rPr>
          <w:rFonts w:ascii="Calibri"/>
          <w:w w:val="115"/>
          <w:sz w:val="24"/>
        </w:rPr>
        <w:t>1</w:t>
      </w:r>
      <w:r>
        <w:rPr>
          <w:rFonts w:ascii="Calibri"/>
          <w:w w:val="115"/>
          <w:sz w:val="24"/>
        </w:rPr>
        <w:tab/>
      </w:r>
      <w:r>
        <w:rPr>
          <w:rFonts w:ascii="Calibri"/>
          <w:w w:val="115"/>
          <w:sz w:val="24"/>
        </w:rPr>
        <w:t>0</w:t>
      </w:r>
      <w:r>
        <w:rPr>
          <w:rFonts w:ascii="Calibri"/>
          <w:w w:val="115"/>
          <w:sz w:val="24"/>
        </w:rPr>
        <w:tab/>
      </w:r>
      <w:r>
        <w:rPr>
          <w:rFonts w:ascii="Calibri"/>
          <w:w w:val="115"/>
          <w:sz w:val="24"/>
        </w:rPr>
        <w:t>0</w:t>
      </w:r>
      <w:r>
        <w:rPr>
          <w:rFonts w:ascii="Calibri"/>
          <w:w w:val="115"/>
          <w:sz w:val="24"/>
        </w:rPr>
        <w:tab/>
      </w:r>
      <w:r>
        <w:rPr>
          <w:rFonts w:ascii="Calibri"/>
          <w:w w:val="115"/>
          <w:sz w:val="24"/>
        </w:rPr>
        <w:t>0</w:t>
      </w:r>
      <w:r>
        <w:rPr>
          <w:rFonts w:ascii="Calibri"/>
          <w:w w:val="115"/>
          <w:sz w:val="24"/>
        </w:rPr>
        <w:tab/>
      </w:r>
      <w:r>
        <w:rPr>
          <w:rFonts w:ascii="Calibri"/>
          <w:w w:val="115"/>
          <w:sz w:val="24"/>
        </w:rPr>
        <w:t xml:space="preserve">0  </w:t>
      </w:r>
      <w:r>
        <w:rPr>
          <w:rFonts w:ascii="Calibri"/>
          <w:spacing w:val="27"/>
          <w:w w:val="115"/>
          <w:sz w:val="24"/>
        </w:rPr>
        <w:t xml:space="preserve"> </w:t>
      </w:r>
      <w:r>
        <w:rPr>
          <w:w w:val="115"/>
          <w:sz w:val="24"/>
        </w:rPr>
        <w:t>-</w:t>
      </w:r>
      <w:r>
        <w:rPr>
          <w:rFonts w:ascii="Calibri"/>
          <w:i/>
          <w:w w:val="115"/>
          <w:sz w:val="24"/>
        </w:rPr>
        <w:t>xX</w:t>
      </w:r>
      <w:r>
        <w:rPr>
          <w:rFonts w:ascii="Calibri"/>
          <w:i/>
          <w:w w:val="115"/>
          <w:sz w:val="24"/>
        </w:rPr>
        <w:tab/>
      </w:r>
      <w:r>
        <w:rPr>
          <w:w w:val="115"/>
          <w:sz w:val="24"/>
        </w:rPr>
        <w:t>-</w:t>
      </w:r>
      <w:r>
        <w:rPr>
          <w:rFonts w:ascii="Calibri"/>
          <w:i/>
          <w:w w:val="115"/>
          <w:sz w:val="24"/>
        </w:rPr>
        <w:t>xY</w:t>
      </w:r>
      <w:r>
        <w:rPr>
          <w:rFonts w:ascii="Calibri"/>
          <w:i/>
          <w:w w:val="115"/>
          <w:sz w:val="24"/>
        </w:rPr>
        <w:tab/>
      </w:r>
      <w:r>
        <w:rPr>
          <w:w w:val="115"/>
          <w:sz w:val="24"/>
        </w:rPr>
        <w:t>-</w:t>
      </w:r>
      <w:r>
        <w:rPr>
          <w:rFonts w:ascii="Calibri"/>
          <w:i/>
          <w:w w:val="115"/>
          <w:sz w:val="24"/>
        </w:rPr>
        <w:t>xZ</w:t>
      </w:r>
      <w:r>
        <w:rPr>
          <w:rFonts w:ascii="Calibri"/>
          <w:i/>
          <w:w w:val="115"/>
          <w:sz w:val="24"/>
        </w:rPr>
        <w:tab/>
      </w:r>
      <w:r>
        <w:rPr>
          <w:spacing w:val="-4"/>
          <w:w w:val="115"/>
          <w:sz w:val="24"/>
        </w:rPr>
        <w:t>-</w:t>
      </w:r>
      <w:r>
        <w:rPr>
          <w:rFonts w:ascii="Calibri"/>
          <w:i/>
          <w:spacing w:val="-4"/>
          <w:w w:val="115"/>
          <w:sz w:val="24"/>
        </w:rPr>
        <w:t>x</w:t>
      </w:r>
    </w:p>
    <w:p>
      <w:pPr>
        <w:tabs>
          <w:tab w:val="left" w:pos="750"/>
          <w:tab w:val="left" w:pos="1132"/>
          <w:tab w:val="left" w:pos="1479"/>
          <w:tab w:val="left" w:pos="2207"/>
          <w:tab w:val="left" w:pos="2595"/>
          <w:tab w:val="left" w:pos="2971"/>
          <w:tab w:val="left" w:pos="3293"/>
          <w:tab w:val="left" w:pos="3916"/>
          <w:tab w:val="left" w:pos="4514"/>
          <w:tab w:val="left" w:pos="5102"/>
        </w:tabs>
        <w:spacing w:before="65"/>
        <w:ind w:left="351" w:right="0" w:firstLine="0"/>
        <w:jc w:val="left"/>
        <w:rPr>
          <w:rFonts w:ascii="Calibri"/>
          <w:i/>
          <w:sz w:val="24"/>
        </w:rPr>
      </w:pPr>
      <w:r>
        <w:rPr>
          <w:rFonts w:ascii="Calibri"/>
          <w:w w:val="115"/>
          <w:sz w:val="24"/>
        </w:rPr>
        <w:t>0</w:t>
      </w:r>
      <w:r>
        <w:rPr>
          <w:rFonts w:ascii="Calibri"/>
          <w:w w:val="115"/>
          <w:sz w:val="24"/>
        </w:rPr>
        <w:tab/>
      </w:r>
      <w:r>
        <w:rPr>
          <w:rFonts w:ascii="Calibri"/>
          <w:w w:val="115"/>
          <w:sz w:val="24"/>
        </w:rPr>
        <w:t>0</w:t>
      </w:r>
      <w:r>
        <w:rPr>
          <w:rFonts w:ascii="Calibri"/>
          <w:w w:val="115"/>
          <w:sz w:val="24"/>
        </w:rPr>
        <w:tab/>
      </w:r>
      <w:r>
        <w:rPr>
          <w:rFonts w:ascii="Calibri"/>
          <w:w w:val="115"/>
          <w:sz w:val="24"/>
        </w:rPr>
        <w:t>0</w:t>
      </w:r>
      <w:r>
        <w:rPr>
          <w:rFonts w:ascii="Calibri"/>
          <w:w w:val="115"/>
          <w:sz w:val="24"/>
        </w:rPr>
        <w:tab/>
      </w:r>
      <w:r>
        <w:rPr>
          <w:rFonts w:ascii="Calibri"/>
          <w:w w:val="115"/>
          <w:sz w:val="24"/>
        </w:rPr>
        <w:t xml:space="preserve">0  </w:t>
      </w:r>
      <w:r>
        <w:rPr>
          <w:rFonts w:ascii="Calibri"/>
          <w:spacing w:val="13"/>
          <w:w w:val="115"/>
          <w:sz w:val="24"/>
        </w:rPr>
        <w:t xml:space="preserve"> </w:t>
      </w:r>
      <w:r>
        <w:rPr>
          <w:rFonts w:ascii="Calibri"/>
          <w:i/>
          <w:w w:val="135"/>
          <w:sz w:val="24"/>
        </w:rPr>
        <w:t>X</w:t>
      </w:r>
      <w:r>
        <w:rPr>
          <w:rFonts w:ascii="Calibri"/>
          <w:i/>
          <w:w w:val="135"/>
          <w:sz w:val="24"/>
        </w:rPr>
        <w:tab/>
      </w:r>
      <w:r>
        <w:rPr>
          <w:rFonts w:ascii="Calibri"/>
          <w:i/>
          <w:w w:val="115"/>
          <w:sz w:val="24"/>
        </w:rPr>
        <w:t>Y</w:t>
      </w:r>
      <w:r>
        <w:rPr>
          <w:rFonts w:ascii="Calibri"/>
          <w:i/>
          <w:w w:val="115"/>
          <w:sz w:val="24"/>
        </w:rPr>
        <w:tab/>
      </w:r>
      <w:r>
        <w:rPr>
          <w:rFonts w:ascii="Calibri"/>
          <w:i/>
          <w:w w:val="135"/>
          <w:sz w:val="24"/>
        </w:rPr>
        <w:t>Z</w:t>
      </w:r>
      <w:r>
        <w:rPr>
          <w:rFonts w:ascii="Calibri"/>
          <w:i/>
          <w:w w:val="135"/>
          <w:sz w:val="24"/>
        </w:rPr>
        <w:tab/>
      </w:r>
      <w:r>
        <w:rPr>
          <w:rFonts w:ascii="Calibri"/>
          <w:w w:val="115"/>
          <w:sz w:val="24"/>
        </w:rPr>
        <w:t>1</w:t>
      </w:r>
      <w:r>
        <w:rPr>
          <w:rFonts w:ascii="Calibri"/>
          <w:w w:val="115"/>
          <w:sz w:val="24"/>
        </w:rPr>
        <w:tab/>
      </w:r>
      <w:r>
        <w:rPr>
          <w:w w:val="115"/>
          <w:sz w:val="24"/>
        </w:rPr>
        <w:t>-</w:t>
      </w:r>
      <w:r>
        <w:rPr>
          <w:rFonts w:ascii="Calibri"/>
          <w:i/>
          <w:w w:val="115"/>
          <w:sz w:val="24"/>
        </w:rPr>
        <w:t>yX</w:t>
      </w:r>
      <w:r>
        <w:rPr>
          <w:rFonts w:ascii="Calibri"/>
          <w:i/>
          <w:w w:val="115"/>
          <w:sz w:val="24"/>
        </w:rPr>
        <w:tab/>
      </w:r>
      <w:r>
        <w:rPr>
          <w:w w:val="115"/>
          <w:sz w:val="24"/>
        </w:rPr>
        <w:t>-</w:t>
      </w:r>
      <w:r>
        <w:rPr>
          <w:rFonts w:ascii="Calibri"/>
          <w:i/>
          <w:w w:val="115"/>
          <w:sz w:val="24"/>
        </w:rPr>
        <w:t>yY</w:t>
      </w:r>
      <w:r>
        <w:rPr>
          <w:rFonts w:ascii="Calibri"/>
          <w:i/>
          <w:w w:val="115"/>
          <w:sz w:val="24"/>
        </w:rPr>
        <w:tab/>
      </w:r>
      <w:r>
        <w:rPr>
          <w:w w:val="115"/>
          <w:sz w:val="24"/>
        </w:rPr>
        <w:t>-</w:t>
      </w:r>
      <w:r>
        <w:rPr>
          <w:rFonts w:ascii="Calibri"/>
          <w:i/>
          <w:w w:val="115"/>
          <w:sz w:val="24"/>
        </w:rPr>
        <w:t>yZ</w:t>
      </w:r>
      <w:r>
        <w:rPr>
          <w:rFonts w:ascii="Calibri"/>
          <w:i/>
          <w:w w:val="115"/>
          <w:sz w:val="24"/>
        </w:rPr>
        <w:tab/>
      </w:r>
      <w:r>
        <w:rPr>
          <w:w w:val="105"/>
          <w:sz w:val="24"/>
        </w:rPr>
        <w:t>-</w:t>
      </w:r>
      <w:r>
        <w:rPr>
          <w:rFonts w:ascii="Calibri"/>
          <w:i/>
          <w:w w:val="105"/>
          <w:sz w:val="24"/>
        </w:rPr>
        <w:t>y</w:t>
      </w:r>
    </w:p>
    <w:p>
      <w:pPr>
        <w:spacing w:before="20"/>
        <w:ind w:left="227" w:right="0" w:firstLine="0"/>
        <w:jc w:val="left"/>
        <w:rPr>
          <w:rFonts w:ascii="Lucida Sans Unicode" w:hAnsi="Lucida Sans Unicode"/>
          <w:sz w:val="24"/>
        </w:rPr>
      </w:pPr>
      <w:r>
        <w:br w:type="column"/>
      </w:r>
      <w:r>
        <w:rPr>
          <w:rFonts w:ascii="Lucida Sans Unicode" w:hAnsi="Lucida Sans Unicode"/>
          <w:w w:val="90"/>
          <w:position w:val="28"/>
          <w:sz w:val="24"/>
        </w:rPr>
        <w:t></w:t>
      </w:r>
      <w:r>
        <w:rPr>
          <w:rFonts w:ascii="Calibri" w:hAnsi="Calibri"/>
          <w:i/>
          <w:w w:val="90"/>
          <w:position w:val="4"/>
          <w:sz w:val="24"/>
        </w:rPr>
        <w:t>p</w:t>
      </w:r>
      <w:r>
        <w:rPr>
          <w:rFonts w:ascii="Trebuchet MS" w:hAnsi="Trebuchet MS"/>
          <w:w w:val="90"/>
          <w:sz w:val="16"/>
        </w:rPr>
        <w:t>1</w:t>
      </w:r>
      <w:r>
        <w:rPr>
          <w:rFonts w:ascii="Calibri" w:hAnsi="Calibri"/>
          <w:i/>
          <w:w w:val="90"/>
          <w:sz w:val="16"/>
        </w:rPr>
        <w:t>,</w:t>
      </w:r>
      <w:r>
        <w:rPr>
          <w:rFonts w:ascii="Trebuchet MS" w:hAnsi="Trebuchet MS"/>
          <w:w w:val="90"/>
          <w:sz w:val="16"/>
        </w:rPr>
        <w:t>1</w:t>
      </w:r>
      <w:r>
        <w:rPr>
          <w:rFonts w:ascii="Lucida Sans Unicode" w:hAnsi="Lucida Sans Unicode"/>
          <w:w w:val="90"/>
          <w:position w:val="28"/>
          <w:sz w:val="24"/>
        </w:rPr>
        <w:t></w:t>
      </w:r>
    </w:p>
    <w:p>
      <w:pPr>
        <w:pStyle w:val="5"/>
        <w:spacing w:before="8"/>
        <w:rPr>
          <w:rFonts w:ascii="Lucida Sans Unicode"/>
          <w:sz w:val="6"/>
        </w:rPr>
      </w:pPr>
    </w:p>
    <w:p>
      <w:pPr>
        <w:pStyle w:val="5"/>
        <w:spacing w:line="255" w:lineRule="exact"/>
        <w:ind w:left="436"/>
        <w:rPr>
          <w:rFonts w:ascii="Lucida Sans Unicode"/>
          <w:sz w:val="20"/>
        </w:rPr>
      </w:pPr>
      <w:r>
        <w:rPr>
          <w:rFonts w:ascii="Lucida Sans Unicode"/>
          <w:position w:val="-4"/>
          <w:sz w:val="20"/>
        </w:rPr>
        <w:pict>
          <v:shape id="_x0000_s1168" o:spid="_x0000_s1168" o:spt="202" type="#_x0000_t202" style="height:12.8pt;width:16.7pt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5" w:lineRule="exact"/>
                    <w:ind w:left="0" w:right="0" w:firstLine="0"/>
                    <w:jc w:val="left"/>
                    <w:rPr>
                      <w:rFonts w:ascii="Trebuchet MS"/>
                      <w:sz w:val="16"/>
                    </w:rPr>
                  </w:pPr>
                  <w:r>
                    <w:rPr>
                      <w:rFonts w:ascii="Calibri"/>
                      <w:i/>
                      <w:position w:val="4"/>
                      <w:sz w:val="24"/>
                    </w:rPr>
                    <w:t>p</w:t>
                  </w:r>
                  <w:r>
                    <w:rPr>
                      <w:rFonts w:ascii="Trebuchet MS"/>
                      <w:sz w:val="16"/>
                    </w:rPr>
                    <w:t>1</w:t>
                  </w:r>
                  <w:r>
                    <w:rPr>
                      <w:rFonts w:ascii="Calibri"/>
                      <w:i/>
                      <w:sz w:val="16"/>
                    </w:rPr>
                    <w:t>,</w:t>
                  </w:r>
                  <w:r>
                    <w:rPr>
                      <w:rFonts w:ascii="Trebuchet MS"/>
                      <w:sz w:val="16"/>
                    </w:rPr>
                    <w:t>2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50"/>
        <w:ind w:left="227" w:right="0" w:firstLine="0"/>
        <w:jc w:val="left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w w:val="90"/>
          <w:sz w:val="24"/>
        </w:rPr>
        <w:t></w:t>
      </w:r>
      <w:r>
        <w:rPr>
          <w:rFonts w:ascii="Calibri" w:hAnsi="Calibri"/>
          <w:i/>
          <w:w w:val="90"/>
          <w:position w:val="4"/>
          <w:sz w:val="24"/>
        </w:rPr>
        <w:t>p</w:t>
      </w:r>
      <w:r>
        <w:rPr>
          <w:rFonts w:ascii="Trebuchet MS" w:hAnsi="Trebuchet MS"/>
          <w:w w:val="90"/>
          <w:sz w:val="16"/>
        </w:rPr>
        <w:t>1</w:t>
      </w:r>
      <w:r>
        <w:rPr>
          <w:rFonts w:ascii="Calibri" w:hAnsi="Calibri"/>
          <w:i/>
          <w:w w:val="90"/>
          <w:sz w:val="16"/>
        </w:rPr>
        <w:t>,</w:t>
      </w:r>
      <w:r>
        <w:rPr>
          <w:rFonts w:ascii="Trebuchet MS" w:hAnsi="Trebuchet MS"/>
          <w:w w:val="90"/>
          <w:sz w:val="16"/>
        </w:rPr>
        <w:t>3</w:t>
      </w:r>
      <w:r>
        <w:rPr>
          <w:rFonts w:ascii="Lucida Sans Unicode" w:hAnsi="Lucida Sans Unicode"/>
          <w:w w:val="90"/>
          <w:sz w:val="24"/>
        </w:rPr>
        <w:t></w:t>
      </w:r>
    </w:p>
    <w:p>
      <w:pPr>
        <w:pStyle w:val="5"/>
        <w:spacing w:before="7"/>
        <w:rPr>
          <w:rFonts w:ascii="Lucida Sans Unicode"/>
          <w:sz w:val="2"/>
        </w:rPr>
      </w:pPr>
    </w:p>
    <w:p>
      <w:pPr>
        <w:pStyle w:val="5"/>
        <w:spacing w:line="255" w:lineRule="exact"/>
        <w:ind w:left="436"/>
        <w:rPr>
          <w:rFonts w:ascii="Lucida Sans Unicode"/>
          <w:sz w:val="20"/>
        </w:rPr>
      </w:pPr>
      <w:r>
        <w:rPr>
          <w:rFonts w:ascii="Lucida Sans Unicode"/>
          <w:position w:val="-4"/>
          <w:sz w:val="20"/>
        </w:rPr>
        <w:pict>
          <v:shape id="_x0000_s1169" o:spid="_x0000_s1169" o:spt="202" type="#_x0000_t202" style="height:12.8pt;width:16.7pt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5" w:lineRule="exact"/>
                    <w:ind w:left="0" w:right="0" w:firstLine="0"/>
                    <w:jc w:val="left"/>
                    <w:rPr>
                      <w:rFonts w:ascii="Trebuchet MS"/>
                      <w:sz w:val="16"/>
                    </w:rPr>
                  </w:pPr>
                  <w:r>
                    <w:rPr>
                      <w:rFonts w:ascii="Calibri"/>
                      <w:i/>
                      <w:position w:val="4"/>
                      <w:sz w:val="24"/>
                    </w:rPr>
                    <w:t>p</w:t>
                  </w:r>
                  <w:r>
                    <w:rPr>
                      <w:rFonts w:ascii="Trebuchet MS"/>
                      <w:sz w:val="16"/>
                    </w:rPr>
                    <w:t>1</w:t>
                  </w:r>
                  <w:r>
                    <w:rPr>
                      <w:rFonts w:ascii="Calibri"/>
                      <w:i/>
                      <w:sz w:val="16"/>
                    </w:rPr>
                    <w:t>,</w:t>
                  </w:r>
                  <w:r>
                    <w:rPr>
                      <w:rFonts w:ascii="Trebuchet MS"/>
                      <w:sz w:val="16"/>
                    </w:rPr>
                    <w:t>4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50"/>
        <w:ind w:left="-40" w:right="0" w:firstLine="0"/>
        <w:jc w:val="left"/>
        <w:rPr>
          <w:rFonts w:ascii="Lucida Sans Unicode" w:hAnsi="Lucida Sans Unicode"/>
          <w:sz w:val="24"/>
        </w:rPr>
      </w:pPr>
      <w:r>
        <w:pict>
          <v:shape id="_x0000_s1170" o:spid="_x0000_s1170" o:spt="202" type="#_x0000_t202" style="position:absolute;left:0pt;margin-left:340.2pt;margin-top:23.1pt;height:12.8pt;width:16.7pt;mso-position-horizontal-relative:page;z-index:-25164288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5" w:lineRule="exact"/>
                    <w:ind w:left="0" w:right="0" w:firstLine="0"/>
                    <w:jc w:val="left"/>
                    <w:rPr>
                      <w:rFonts w:ascii="Trebuchet MS"/>
                      <w:sz w:val="16"/>
                    </w:rPr>
                  </w:pPr>
                  <w:r>
                    <w:rPr>
                      <w:rFonts w:ascii="Calibri"/>
                      <w:i/>
                      <w:position w:val="4"/>
                      <w:sz w:val="24"/>
                    </w:rPr>
                    <w:t>p</w:t>
                  </w:r>
                  <w:r>
                    <w:rPr>
                      <w:rFonts w:ascii="Trebuchet MS"/>
                      <w:sz w:val="16"/>
                    </w:rPr>
                    <w:t>2</w:t>
                  </w:r>
                  <w:r>
                    <w:rPr>
                      <w:rFonts w:ascii="Calibri"/>
                      <w:i/>
                      <w:sz w:val="16"/>
                    </w:rPr>
                    <w:t>,</w:t>
                  </w:r>
                  <w:r>
                    <w:rPr>
                      <w:rFonts w:ascii="Trebuchet MS"/>
                      <w:sz w:val="16"/>
                    </w:rPr>
                    <w:t>2</w:t>
                  </w:r>
                </w:p>
              </w:txbxContent>
            </v:textbox>
          </v:shape>
        </w:pict>
      </w:r>
      <w:r>
        <w:rPr>
          <w:rFonts w:ascii="Lucida Sans Unicode" w:hAnsi="Lucida Sans Unicode"/>
          <w:w w:val="105"/>
          <w:position w:val="-7"/>
          <w:sz w:val="24"/>
        </w:rPr>
        <w:t>!</w:t>
      </w:r>
      <w:r>
        <w:rPr>
          <w:rFonts w:ascii="Lucida Sans Unicode" w:hAnsi="Lucida Sans Unicode"/>
          <w:spacing w:val="-2"/>
          <w:w w:val="105"/>
          <w:position w:val="-7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</w:t>
      </w:r>
      <w:r>
        <w:rPr>
          <w:rFonts w:ascii="Calibri" w:hAnsi="Calibri"/>
          <w:i/>
          <w:w w:val="105"/>
          <w:position w:val="4"/>
          <w:sz w:val="24"/>
        </w:rPr>
        <w:t>p</w:t>
      </w:r>
      <w:r>
        <w:rPr>
          <w:rFonts w:ascii="Trebuchet MS" w:hAnsi="Trebuchet MS"/>
          <w:w w:val="105"/>
          <w:sz w:val="16"/>
        </w:rPr>
        <w:t>2</w:t>
      </w:r>
      <w:r>
        <w:rPr>
          <w:rFonts w:ascii="Calibri" w:hAnsi="Calibri"/>
          <w:i/>
          <w:w w:val="105"/>
          <w:sz w:val="16"/>
        </w:rPr>
        <w:t>,</w:t>
      </w:r>
      <w:r>
        <w:rPr>
          <w:rFonts w:ascii="Trebuchet MS" w:hAnsi="Trebuchet MS"/>
          <w:w w:val="105"/>
          <w:sz w:val="16"/>
        </w:rPr>
        <w:t>1</w:t>
      </w:r>
      <w:r>
        <w:rPr>
          <w:rFonts w:ascii="Lucida Sans Unicode" w:hAnsi="Lucida Sans Unicode"/>
          <w:w w:val="105"/>
          <w:sz w:val="24"/>
        </w:rPr>
        <w:t></w:t>
      </w:r>
    </w:p>
    <w:p>
      <w:pPr>
        <w:spacing w:before="263"/>
        <w:ind w:left="227" w:right="0" w:firstLine="0"/>
        <w:jc w:val="left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w w:val="90"/>
          <w:sz w:val="24"/>
        </w:rPr>
        <w:t></w:t>
      </w:r>
      <w:r>
        <w:rPr>
          <w:rFonts w:ascii="Calibri" w:hAnsi="Calibri"/>
          <w:i/>
          <w:w w:val="90"/>
          <w:position w:val="4"/>
          <w:sz w:val="24"/>
        </w:rPr>
        <w:t>p</w:t>
      </w:r>
      <w:r>
        <w:rPr>
          <w:rFonts w:ascii="Trebuchet MS" w:hAnsi="Trebuchet MS"/>
          <w:w w:val="90"/>
          <w:sz w:val="16"/>
        </w:rPr>
        <w:t>2</w:t>
      </w:r>
      <w:r>
        <w:rPr>
          <w:rFonts w:ascii="Calibri" w:hAnsi="Calibri"/>
          <w:i/>
          <w:w w:val="90"/>
          <w:sz w:val="16"/>
        </w:rPr>
        <w:t>,</w:t>
      </w:r>
      <w:r>
        <w:rPr>
          <w:rFonts w:ascii="Trebuchet MS" w:hAnsi="Trebuchet MS"/>
          <w:w w:val="90"/>
          <w:sz w:val="16"/>
        </w:rPr>
        <w:t>3</w:t>
      </w:r>
      <w:r>
        <w:rPr>
          <w:rFonts w:ascii="Lucida Sans Unicode" w:hAnsi="Lucida Sans Unicode"/>
          <w:w w:val="90"/>
          <w:sz w:val="24"/>
        </w:rPr>
        <w:t></w:t>
      </w:r>
    </w:p>
    <w:p>
      <w:pPr>
        <w:pStyle w:val="5"/>
        <w:spacing w:before="7"/>
        <w:rPr>
          <w:rFonts w:ascii="Lucida Sans Unicode"/>
          <w:sz w:val="2"/>
        </w:rPr>
      </w:pPr>
    </w:p>
    <w:p>
      <w:pPr>
        <w:pStyle w:val="5"/>
        <w:spacing w:line="255" w:lineRule="exact"/>
        <w:ind w:left="436"/>
        <w:rPr>
          <w:rFonts w:ascii="Lucida Sans Unicode"/>
          <w:sz w:val="20"/>
        </w:rPr>
      </w:pPr>
      <w:r>
        <w:rPr>
          <w:rFonts w:ascii="Lucida Sans Unicode"/>
          <w:position w:val="-4"/>
          <w:sz w:val="20"/>
        </w:rPr>
        <w:pict>
          <v:shape id="_x0000_s1171" o:spid="_x0000_s1171" o:spt="202" type="#_x0000_t202" style="height:12.8pt;width:16.7pt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5" w:lineRule="exact"/>
                    <w:ind w:left="0" w:right="0" w:firstLine="0"/>
                    <w:jc w:val="left"/>
                    <w:rPr>
                      <w:rFonts w:ascii="Trebuchet MS"/>
                      <w:sz w:val="16"/>
                    </w:rPr>
                  </w:pPr>
                  <w:r>
                    <w:rPr>
                      <w:rFonts w:ascii="Calibri"/>
                      <w:i/>
                      <w:position w:val="4"/>
                      <w:sz w:val="24"/>
                    </w:rPr>
                    <w:t>p</w:t>
                  </w:r>
                  <w:r>
                    <w:rPr>
                      <w:rFonts w:ascii="Trebuchet MS"/>
                      <w:sz w:val="16"/>
                    </w:rPr>
                    <w:t>2</w:t>
                  </w:r>
                  <w:r>
                    <w:rPr>
                      <w:rFonts w:ascii="Calibri"/>
                      <w:i/>
                      <w:sz w:val="16"/>
                    </w:rPr>
                    <w:t>,</w:t>
                  </w:r>
                  <w:r>
                    <w:rPr>
                      <w:rFonts w:ascii="Trebuchet MS"/>
                      <w:sz w:val="16"/>
                    </w:rPr>
                    <w:t>4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51"/>
        <w:ind w:left="227" w:right="0" w:firstLine="0"/>
        <w:jc w:val="left"/>
        <w:rPr>
          <w:rFonts w:ascii="Lucida Sans Unicode" w:hAnsi="Lucida Sans Unicode"/>
          <w:sz w:val="24"/>
        </w:rPr>
      </w:pPr>
      <w:r>
        <w:pict>
          <v:shape id="_x0000_s1172" o:spid="_x0000_s1172" o:spt="202" type="#_x0000_t202" style="position:absolute;left:0pt;margin-left:340.2pt;margin-top:23.1pt;height:12.8pt;width:16.7pt;mso-position-horizontal-relative:page;z-index:-25164288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5" w:lineRule="exact"/>
                    <w:ind w:left="0" w:right="0" w:firstLine="0"/>
                    <w:jc w:val="left"/>
                    <w:rPr>
                      <w:rFonts w:ascii="Trebuchet MS"/>
                      <w:sz w:val="16"/>
                    </w:rPr>
                  </w:pPr>
                  <w:r>
                    <w:rPr>
                      <w:rFonts w:ascii="Calibri"/>
                      <w:i/>
                      <w:position w:val="4"/>
                      <w:sz w:val="24"/>
                    </w:rPr>
                    <w:t>p</w:t>
                  </w:r>
                  <w:r>
                    <w:rPr>
                      <w:rFonts w:ascii="Trebuchet MS"/>
                      <w:sz w:val="16"/>
                    </w:rPr>
                    <w:t>3</w:t>
                  </w:r>
                  <w:r>
                    <w:rPr>
                      <w:rFonts w:ascii="Calibri"/>
                      <w:i/>
                      <w:sz w:val="16"/>
                    </w:rPr>
                    <w:t>,</w:t>
                  </w:r>
                  <w:r>
                    <w:rPr>
                      <w:rFonts w:ascii="Trebuchet MS"/>
                      <w:sz w:val="16"/>
                    </w:rPr>
                    <w:t>2</w:t>
                  </w:r>
                </w:p>
              </w:txbxContent>
            </v:textbox>
          </v:shape>
        </w:pict>
      </w:r>
      <w:r>
        <w:rPr>
          <w:rFonts w:ascii="Lucida Sans Unicode" w:hAnsi="Lucida Sans Unicode"/>
          <w:w w:val="90"/>
          <w:sz w:val="24"/>
        </w:rPr>
        <w:t></w:t>
      </w:r>
      <w:r>
        <w:rPr>
          <w:rFonts w:ascii="Calibri" w:hAnsi="Calibri"/>
          <w:i/>
          <w:w w:val="90"/>
          <w:position w:val="4"/>
          <w:sz w:val="24"/>
        </w:rPr>
        <w:t>p</w:t>
      </w:r>
      <w:r>
        <w:rPr>
          <w:rFonts w:ascii="Trebuchet MS" w:hAnsi="Trebuchet MS"/>
          <w:w w:val="90"/>
          <w:sz w:val="16"/>
        </w:rPr>
        <w:t>3</w:t>
      </w:r>
      <w:r>
        <w:rPr>
          <w:rFonts w:ascii="Calibri" w:hAnsi="Calibri"/>
          <w:i/>
          <w:w w:val="90"/>
          <w:sz w:val="16"/>
        </w:rPr>
        <w:t>,</w:t>
      </w:r>
      <w:r>
        <w:rPr>
          <w:rFonts w:ascii="Trebuchet MS" w:hAnsi="Trebuchet MS"/>
          <w:w w:val="90"/>
          <w:sz w:val="16"/>
        </w:rPr>
        <w:t>1</w:t>
      </w:r>
      <w:r>
        <w:rPr>
          <w:rFonts w:ascii="Lucida Sans Unicode" w:hAnsi="Lucida Sans Unicode"/>
          <w:w w:val="90"/>
          <w:sz w:val="24"/>
        </w:rPr>
        <w:t></w:t>
      </w:r>
    </w:p>
    <w:p>
      <w:pPr>
        <w:spacing w:before="208"/>
        <w:ind w:left="227" w:right="0" w:firstLine="0"/>
        <w:jc w:val="left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pacing w:val="-210"/>
          <w:w w:val="87"/>
          <w:position w:val="15"/>
          <w:sz w:val="24"/>
        </w:rPr>
        <w:t></w:t>
      </w:r>
      <w:r>
        <w:rPr>
          <w:rFonts w:ascii="Lucida Sans Unicode" w:hAnsi="Lucida Sans Unicode"/>
          <w:w w:val="87"/>
          <w:sz w:val="24"/>
        </w:rPr>
        <w:t></w:t>
      </w:r>
      <w:r>
        <w:rPr>
          <w:rFonts w:ascii="Calibri" w:hAnsi="Calibri"/>
          <w:i/>
          <w:w w:val="95"/>
          <w:position w:val="5"/>
          <w:sz w:val="24"/>
        </w:rPr>
        <w:t>p</w:t>
      </w:r>
      <w:r>
        <w:rPr>
          <w:rFonts w:ascii="Trebuchet MS" w:hAnsi="Trebuchet MS"/>
          <w:w w:val="100"/>
          <w:position w:val="1"/>
          <w:sz w:val="16"/>
        </w:rPr>
        <w:t>3</w:t>
      </w:r>
      <w:r>
        <w:rPr>
          <w:rFonts w:ascii="Calibri" w:hAnsi="Calibri"/>
          <w:i/>
          <w:w w:val="117"/>
          <w:position w:val="1"/>
          <w:sz w:val="16"/>
        </w:rPr>
        <w:t>,</w:t>
      </w:r>
      <w:r>
        <w:rPr>
          <w:rFonts w:ascii="Trebuchet MS" w:hAnsi="Trebuchet MS"/>
          <w:spacing w:val="10"/>
          <w:w w:val="100"/>
          <w:position w:val="1"/>
          <w:sz w:val="16"/>
        </w:rPr>
        <w:t>3</w:t>
      </w:r>
      <w:r>
        <w:rPr>
          <w:rFonts w:ascii="Lucida Sans Unicode" w:hAnsi="Lucida Sans Unicode"/>
          <w:spacing w:val="-210"/>
          <w:w w:val="87"/>
          <w:position w:val="15"/>
          <w:sz w:val="24"/>
        </w:rPr>
        <w:t></w:t>
      </w:r>
      <w:r>
        <w:rPr>
          <w:rFonts w:ascii="Lucida Sans Unicode" w:hAnsi="Lucida Sans Unicode"/>
          <w:w w:val="87"/>
          <w:sz w:val="24"/>
        </w:rPr>
        <w:t></w:t>
      </w:r>
    </w:p>
    <w:p>
      <w:pPr>
        <w:pStyle w:val="5"/>
        <w:rPr>
          <w:rFonts w:ascii="Lucida Sans Unicode"/>
          <w:sz w:val="2"/>
        </w:rPr>
      </w:pPr>
    </w:p>
    <w:p>
      <w:pPr>
        <w:pStyle w:val="5"/>
        <w:spacing w:line="255" w:lineRule="exact"/>
        <w:ind w:left="436"/>
        <w:rPr>
          <w:rFonts w:ascii="Lucida Sans Unicode"/>
          <w:sz w:val="20"/>
        </w:rPr>
      </w:pPr>
      <w:r>
        <w:rPr>
          <w:rFonts w:ascii="Lucida Sans Unicode"/>
          <w:position w:val="-4"/>
          <w:sz w:val="20"/>
        </w:rPr>
        <w:pict>
          <v:shape id="_x0000_s1173" o:spid="_x0000_s1173" o:spt="202" type="#_x0000_t202" style="height:12.8pt;width:16.7pt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5" w:lineRule="exact"/>
                    <w:ind w:left="0" w:right="0" w:firstLine="0"/>
                    <w:jc w:val="left"/>
                    <w:rPr>
                      <w:rFonts w:ascii="Trebuchet MS"/>
                      <w:sz w:val="16"/>
                    </w:rPr>
                  </w:pPr>
                  <w:r>
                    <w:rPr>
                      <w:rFonts w:ascii="Calibri"/>
                      <w:i/>
                      <w:position w:val="4"/>
                      <w:sz w:val="24"/>
                    </w:rPr>
                    <w:t>p</w:t>
                  </w:r>
                  <w:r>
                    <w:rPr>
                      <w:rFonts w:ascii="Trebuchet MS"/>
                      <w:sz w:val="16"/>
                    </w:rPr>
                    <w:t>3</w:t>
                  </w:r>
                  <w:r>
                    <w:rPr>
                      <w:rFonts w:ascii="Calibri"/>
                      <w:i/>
                      <w:sz w:val="16"/>
                    </w:rPr>
                    <w:t>,</w:t>
                  </w:r>
                  <w:r>
                    <w:rPr>
                      <w:rFonts w:ascii="Trebuchet MS"/>
                      <w:sz w:val="16"/>
                    </w:rPr>
                    <w:t>4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5"/>
        <w:rPr>
          <w:rFonts w:ascii="Lucida Sans Unicode"/>
          <w:sz w:val="32"/>
        </w:rPr>
      </w:pPr>
      <w:r>
        <w:br w:type="column"/>
      </w:r>
    </w:p>
    <w:p>
      <w:pPr>
        <w:pStyle w:val="5"/>
        <w:rPr>
          <w:rFonts w:ascii="Lucida Sans Unicode"/>
          <w:sz w:val="32"/>
        </w:rPr>
      </w:pPr>
    </w:p>
    <w:p>
      <w:pPr>
        <w:pStyle w:val="5"/>
        <w:rPr>
          <w:rFonts w:ascii="Lucida Sans Unicode"/>
          <w:sz w:val="32"/>
        </w:rPr>
      </w:pPr>
    </w:p>
    <w:p>
      <w:pPr>
        <w:pStyle w:val="5"/>
        <w:rPr>
          <w:rFonts w:ascii="Lucida Sans Unicode"/>
          <w:sz w:val="32"/>
        </w:rPr>
      </w:pPr>
    </w:p>
    <w:p>
      <w:pPr>
        <w:pStyle w:val="5"/>
        <w:rPr>
          <w:rFonts w:ascii="Lucida Sans Unicode"/>
          <w:sz w:val="19"/>
        </w:rPr>
      </w:pPr>
    </w:p>
    <w:p>
      <w:pPr>
        <w:spacing w:before="0"/>
        <w:ind w:left="38" w:right="0" w:firstLine="0"/>
        <w:jc w:val="left"/>
        <w:rPr>
          <w:rFonts w:ascii="Georgia"/>
          <w:b/>
          <w:sz w:val="24"/>
        </w:rPr>
      </w:pPr>
      <w:r>
        <w:rPr>
          <w:rFonts w:ascii="Calibri"/>
          <w:w w:val="130"/>
          <w:sz w:val="24"/>
        </w:rPr>
        <w:t>=</w:t>
      </w:r>
      <w:r>
        <w:rPr>
          <w:rFonts w:ascii="Calibri"/>
          <w:spacing w:val="-11"/>
          <w:w w:val="130"/>
          <w:sz w:val="24"/>
        </w:rPr>
        <w:t xml:space="preserve"> </w:t>
      </w:r>
      <w:r>
        <w:rPr>
          <w:rFonts w:ascii="Calibri"/>
          <w:w w:val="110"/>
          <w:sz w:val="24"/>
        </w:rPr>
        <w:t>0</w:t>
      </w:r>
      <w:r>
        <w:rPr>
          <w:rFonts w:ascii="Microsoft Sans Serif"/>
          <w:w w:val="110"/>
          <w:sz w:val="24"/>
          <w:vertAlign w:val="subscript"/>
        </w:rPr>
        <w:t>R</w:t>
      </w:r>
      <w:r>
        <w:rPr>
          <w:rFonts w:ascii="Lucida Console"/>
          <w:w w:val="110"/>
          <w:position w:val="1"/>
          <w:sz w:val="12"/>
          <w:vertAlign w:val="baseline"/>
        </w:rPr>
        <w:t>2</w:t>
      </w:r>
      <w:r>
        <w:rPr>
          <w:rFonts w:ascii="Lucida Console"/>
          <w:spacing w:val="11"/>
          <w:w w:val="110"/>
          <w:position w:val="1"/>
          <w:sz w:val="12"/>
          <w:vertAlign w:val="baseline"/>
        </w:rPr>
        <w:t xml:space="preserve"> </w:t>
      </w:r>
      <w:r>
        <w:rPr>
          <w:rFonts w:ascii="Georgia"/>
          <w:b/>
          <w:w w:val="110"/>
          <w:sz w:val="24"/>
          <w:vertAlign w:val="baseline"/>
        </w:rPr>
        <w:t>(1)</w:t>
      </w:r>
    </w:p>
    <w:p>
      <w:pPr>
        <w:spacing w:after="0"/>
        <w:jc w:val="left"/>
        <w:rPr>
          <w:rFonts w:ascii="Georgia"/>
          <w:sz w:val="24"/>
        </w:rPr>
        <w:sectPr>
          <w:type w:val="continuous"/>
          <w:pgSz w:w="11910" w:h="16840"/>
          <w:pgMar w:top="0" w:right="500" w:bottom="280" w:left="1020" w:header="720" w:footer="720" w:gutter="0"/>
          <w:cols w:equalWidth="0" w:num="3">
            <w:col w:w="5309" w:space="40"/>
            <w:col w:w="990" w:space="39"/>
            <w:col w:w="4012"/>
          </w:cols>
        </w:sectPr>
      </w:pPr>
    </w:p>
    <w:p>
      <w:pPr>
        <w:pStyle w:val="5"/>
        <w:spacing w:before="72" w:line="358" w:lineRule="exact"/>
        <w:ind w:left="113" w:right="1195"/>
        <w:jc w:val="both"/>
      </w:pPr>
      <w:r>
        <w:rPr>
          <w:w w:val="110"/>
        </w:rPr>
        <w:t xml:space="preserve">Where the goal is to find the twelve </w:t>
      </w:r>
      <w:r>
        <w:rPr>
          <w:rFonts w:ascii="Calibri" w:hAnsi="Calibri"/>
          <w:i/>
          <w:w w:val="110"/>
        </w:rPr>
        <w:t>p</w:t>
      </w:r>
      <w:r>
        <w:rPr>
          <w:rFonts w:ascii="Calibri" w:hAnsi="Calibri"/>
          <w:i/>
          <w:w w:val="110"/>
          <w:vertAlign w:val="subscript"/>
        </w:rPr>
        <w:t>i,j</w:t>
      </w:r>
      <w:r>
        <w:rPr>
          <w:w w:val="110"/>
          <w:vertAlign w:val="baseline"/>
        </w:rPr>
        <w:t xml:space="preserve">. Therefore, if we accumulate </w:t>
      </w:r>
      <w:r>
        <w:rPr>
          <w:rFonts w:ascii="Calibri" w:hAnsi="Calibri"/>
          <w:i/>
          <w:w w:val="110"/>
          <w:vertAlign w:val="baseline"/>
        </w:rPr>
        <w:t xml:space="preserve">N </w:t>
      </w:r>
      <w:r>
        <w:rPr>
          <w:w w:val="110"/>
          <w:vertAlign w:val="baseline"/>
        </w:rPr>
        <w:t>pairs of corre-</w:t>
      </w:r>
      <w:r>
        <w:rPr>
          <w:spacing w:val="1"/>
          <w:w w:val="110"/>
          <w:vertAlign w:val="baseline"/>
        </w:rPr>
        <w:t xml:space="preserve"> </w:t>
      </w:r>
      <w:r>
        <w:rPr>
          <w:w w:val="110"/>
          <w:vertAlign w:val="baseline"/>
        </w:rPr>
        <w:t xml:space="preserve">sponding 2D and 3D points with </w:t>
      </w:r>
      <w:r>
        <w:rPr>
          <w:rFonts w:ascii="Calibri" w:hAnsi="Calibri"/>
          <w:i/>
          <w:w w:val="110"/>
          <w:vertAlign w:val="baseline"/>
        </w:rPr>
        <w:t xml:space="preserve">N </w:t>
      </w:r>
      <w:r>
        <w:rPr>
          <w:rFonts w:ascii="Lucida Sans Unicode" w:hAnsi="Lucida Sans Unicode"/>
          <w:w w:val="110"/>
          <w:vertAlign w:val="baseline"/>
        </w:rPr>
        <w:t xml:space="preserve">≥ </w:t>
      </w:r>
      <w:r>
        <w:rPr>
          <w:rFonts w:ascii="Calibri" w:hAnsi="Calibri"/>
          <w:w w:val="110"/>
          <w:vertAlign w:val="baseline"/>
        </w:rPr>
        <w:t>5</w:t>
      </w:r>
      <w:r>
        <w:rPr>
          <w:w w:val="110"/>
          <w:vertAlign w:val="baseline"/>
        </w:rPr>
        <w:t>, it raises at least 12 equations which makes it</w:t>
      </w:r>
      <w:r>
        <w:rPr>
          <w:spacing w:val="1"/>
          <w:w w:val="110"/>
          <w:vertAlign w:val="baseline"/>
        </w:rPr>
        <w:t xml:space="preserve"> </w:t>
      </w:r>
      <w:r>
        <w:rPr>
          <w:w w:val="110"/>
          <w:vertAlign w:val="baseline"/>
        </w:rPr>
        <w:t>possible to find all the coefficients, by applying the DLT algorithm on a system of the</w:t>
      </w:r>
      <w:r>
        <w:rPr>
          <w:spacing w:val="-63"/>
          <w:w w:val="110"/>
          <w:vertAlign w:val="baseline"/>
        </w:rPr>
        <w:t xml:space="preserve"> </w:t>
      </w:r>
      <w:r>
        <w:rPr>
          <w:w w:val="110"/>
          <w:vertAlign w:val="baseline"/>
        </w:rPr>
        <w:t>following</w:t>
      </w:r>
      <w:r>
        <w:rPr>
          <w:spacing w:val="9"/>
          <w:w w:val="110"/>
          <w:vertAlign w:val="baseline"/>
        </w:rPr>
        <w:t xml:space="preserve"> </w:t>
      </w:r>
      <w:r>
        <w:rPr>
          <w:w w:val="110"/>
          <w:vertAlign w:val="baseline"/>
        </w:rPr>
        <w:t>form:</w:t>
      </w:r>
    </w:p>
    <w:p>
      <w:pPr>
        <w:pStyle w:val="5"/>
        <w:rPr>
          <w:sz w:val="30"/>
        </w:rPr>
      </w:pPr>
    </w:p>
    <w:p>
      <w:pPr>
        <w:spacing w:before="184"/>
        <w:ind w:left="113" w:right="0" w:firstLine="0"/>
        <w:jc w:val="both"/>
        <w:rPr>
          <w:sz w:val="24"/>
        </w:rPr>
      </w:pPr>
      <w:r>
        <w:rPr>
          <w:rFonts w:ascii="Calibri" w:hAnsi="Calibri"/>
          <w:i/>
          <w:w w:val="105"/>
          <w:sz w:val="24"/>
        </w:rPr>
        <w:t>MP</w:t>
      </w:r>
      <w:r>
        <w:rPr>
          <w:rFonts w:ascii="Calibri" w:hAnsi="Calibri"/>
          <w:i/>
          <w:w w:val="105"/>
          <w:sz w:val="24"/>
          <w:vertAlign w:val="subscript"/>
        </w:rPr>
        <w:t>flatten</w:t>
      </w:r>
      <w:r>
        <w:rPr>
          <w:rFonts w:ascii="Calibri" w:hAnsi="Calibri"/>
          <w:i/>
          <w:spacing w:val="39"/>
          <w:w w:val="105"/>
          <w:sz w:val="24"/>
          <w:vertAlign w:val="baseline"/>
        </w:rPr>
        <w:t xml:space="preserve"> </w:t>
      </w:r>
      <w:r>
        <w:rPr>
          <w:rFonts w:ascii="Calibri" w:hAnsi="Calibri"/>
          <w:w w:val="105"/>
          <w:sz w:val="24"/>
          <w:vertAlign w:val="baseline"/>
        </w:rPr>
        <w:t>=</w:t>
      </w:r>
      <w:r>
        <w:rPr>
          <w:rFonts w:ascii="Calibri" w:hAnsi="Calibri"/>
          <w:spacing w:val="28"/>
          <w:w w:val="105"/>
          <w:sz w:val="24"/>
          <w:vertAlign w:val="baseline"/>
        </w:rPr>
        <w:t xml:space="preserve"> </w:t>
      </w:r>
      <w:r>
        <w:rPr>
          <w:rFonts w:ascii="Calibri" w:hAnsi="Calibri"/>
          <w:w w:val="105"/>
          <w:sz w:val="24"/>
          <w:vertAlign w:val="baseline"/>
        </w:rPr>
        <w:t>0</w:t>
      </w:r>
      <w:r>
        <w:rPr>
          <w:rFonts w:ascii="Microsoft Sans Serif" w:hAnsi="Microsoft Sans Serif"/>
          <w:w w:val="105"/>
          <w:sz w:val="24"/>
          <w:vertAlign w:val="subscript"/>
        </w:rPr>
        <w:t>R</w:t>
      </w:r>
      <w:r>
        <w:rPr>
          <w:rFonts w:ascii="Lucida Console" w:hAnsi="Lucida Console"/>
          <w:w w:val="105"/>
          <w:position w:val="1"/>
          <w:sz w:val="12"/>
          <w:vertAlign w:val="baseline"/>
        </w:rPr>
        <w:t>2</w:t>
      </w:r>
      <w:r>
        <w:rPr>
          <w:rFonts w:ascii="Lucida Console" w:hAnsi="Lucida Console"/>
          <w:spacing w:val="-52"/>
          <w:w w:val="105"/>
          <w:position w:val="1"/>
          <w:sz w:val="12"/>
          <w:vertAlign w:val="baseline"/>
        </w:rPr>
        <w:t xml:space="preserve"> </w:t>
      </w:r>
      <w:r>
        <w:rPr>
          <w:w w:val="105"/>
          <w:sz w:val="24"/>
          <w:vertAlign w:val="baseline"/>
        </w:rPr>
        <w:t>,</w:t>
      </w:r>
      <w:r>
        <w:rPr>
          <w:spacing w:val="35"/>
          <w:w w:val="105"/>
          <w:sz w:val="24"/>
          <w:vertAlign w:val="baseline"/>
        </w:rPr>
        <w:t xml:space="preserve"> </w:t>
      </w:r>
      <w:r>
        <w:rPr>
          <w:w w:val="105"/>
          <w:sz w:val="24"/>
          <w:vertAlign w:val="baseline"/>
        </w:rPr>
        <w:t>with</w:t>
      </w:r>
      <w:r>
        <w:rPr>
          <w:spacing w:val="35"/>
          <w:w w:val="105"/>
          <w:sz w:val="24"/>
          <w:vertAlign w:val="baseline"/>
        </w:rPr>
        <w:t xml:space="preserve"> </w:t>
      </w:r>
      <w:r>
        <w:rPr>
          <w:rFonts w:ascii="Calibri" w:hAnsi="Calibri"/>
          <w:i/>
          <w:w w:val="105"/>
          <w:sz w:val="24"/>
          <w:vertAlign w:val="baseline"/>
        </w:rPr>
        <w:t>M</w:t>
      </w:r>
      <w:r>
        <w:rPr>
          <w:rFonts w:ascii="Calibri" w:hAnsi="Calibri"/>
          <w:i/>
          <w:spacing w:val="2"/>
          <w:w w:val="105"/>
          <w:sz w:val="24"/>
          <w:vertAlign w:val="baseline"/>
        </w:rPr>
        <w:t xml:space="preserve"> </w:t>
      </w:r>
      <w:r>
        <w:rPr>
          <w:rFonts w:ascii="Lucida Sans Unicode" w:hAnsi="Lucida Sans Unicode"/>
          <w:w w:val="105"/>
          <w:sz w:val="24"/>
          <w:vertAlign w:val="baseline"/>
        </w:rPr>
        <w:t>∈</w:t>
      </w:r>
      <w:r>
        <w:rPr>
          <w:rFonts w:ascii="Lucida Sans Unicode" w:hAnsi="Lucida Sans Unicode"/>
          <w:spacing w:val="4"/>
          <w:w w:val="105"/>
          <w:sz w:val="24"/>
          <w:vertAlign w:val="baseline"/>
        </w:rPr>
        <w:t xml:space="preserve"> </w:t>
      </w:r>
      <w:r>
        <w:rPr>
          <w:rFonts w:ascii="Calibri" w:hAnsi="Calibri"/>
          <w:i/>
          <w:w w:val="105"/>
          <w:sz w:val="24"/>
          <w:vertAlign w:val="baseline"/>
        </w:rPr>
        <w:t>R</w:t>
      </w:r>
      <w:r>
        <w:rPr>
          <w:rFonts w:ascii="Trebuchet MS" w:hAnsi="Trebuchet MS"/>
          <w:w w:val="105"/>
          <w:sz w:val="24"/>
          <w:vertAlign w:val="superscript"/>
        </w:rPr>
        <w:t>2</w:t>
      </w:r>
      <w:r>
        <w:rPr>
          <w:rFonts w:ascii="Calibri" w:hAnsi="Calibri"/>
          <w:i/>
          <w:w w:val="105"/>
          <w:sz w:val="24"/>
          <w:vertAlign w:val="superscript"/>
        </w:rPr>
        <w:t>N</w:t>
      </w:r>
      <w:r>
        <w:rPr>
          <w:rFonts w:ascii="Verdana" w:hAnsi="Verdana"/>
          <w:i/>
          <w:w w:val="105"/>
          <w:sz w:val="24"/>
          <w:vertAlign w:val="superscript"/>
        </w:rPr>
        <w:t>×</w:t>
      </w:r>
      <w:r>
        <w:rPr>
          <w:rFonts w:ascii="Trebuchet MS" w:hAnsi="Trebuchet MS"/>
          <w:w w:val="105"/>
          <w:sz w:val="24"/>
          <w:vertAlign w:val="superscript"/>
        </w:rPr>
        <w:t>12</w:t>
      </w:r>
      <w:r>
        <w:rPr>
          <w:rFonts w:ascii="Trebuchet MS" w:hAnsi="Trebuchet MS"/>
          <w:spacing w:val="35"/>
          <w:w w:val="105"/>
          <w:sz w:val="24"/>
          <w:vertAlign w:val="baseline"/>
        </w:rPr>
        <w:t xml:space="preserve"> </w:t>
      </w:r>
      <w:r>
        <w:rPr>
          <w:w w:val="105"/>
          <w:sz w:val="24"/>
          <w:vertAlign w:val="baseline"/>
        </w:rPr>
        <w:t>being</w:t>
      </w:r>
      <w:r>
        <w:rPr>
          <w:spacing w:val="36"/>
          <w:w w:val="105"/>
          <w:sz w:val="24"/>
          <w:vertAlign w:val="baseline"/>
        </w:rPr>
        <w:t xml:space="preserve"> </w:t>
      </w:r>
      <w:r>
        <w:rPr>
          <w:w w:val="105"/>
          <w:sz w:val="24"/>
          <w:vertAlign w:val="baseline"/>
        </w:rPr>
        <w:t>known.</w:t>
      </w:r>
    </w:p>
    <w:p>
      <w:pPr>
        <w:pStyle w:val="5"/>
        <w:spacing w:before="325" w:line="358" w:lineRule="exact"/>
        <w:ind w:left="113" w:right="1198"/>
        <w:jc w:val="both"/>
      </w:pPr>
      <w:r>
        <w:rPr>
          <w:w w:val="105"/>
        </w:rPr>
        <w:t>Then,</w:t>
      </w:r>
      <w:r>
        <w:rPr>
          <w:spacing w:val="52"/>
          <w:w w:val="105"/>
        </w:rPr>
        <w:t xml:space="preserve"> </w:t>
      </w:r>
      <w:r>
        <w:rPr>
          <w:w w:val="105"/>
        </w:rPr>
        <w:t>we</w:t>
      </w:r>
      <w:r>
        <w:rPr>
          <w:spacing w:val="45"/>
          <w:w w:val="105"/>
        </w:rPr>
        <w:t xml:space="preserve"> </w:t>
      </w:r>
      <w:r>
        <w:rPr>
          <w:w w:val="105"/>
        </w:rPr>
        <w:t>select</w:t>
      </w:r>
      <w:r>
        <w:rPr>
          <w:spacing w:val="44"/>
          <w:w w:val="105"/>
        </w:rPr>
        <w:t xml:space="preserve"> </w:t>
      </w:r>
      <w:r>
        <w:rPr>
          <w:rFonts w:ascii="Calibri" w:hAnsi="Calibri"/>
          <w:i/>
          <w:w w:val="105"/>
        </w:rPr>
        <w:t>N</w:t>
      </w:r>
      <w:r>
        <w:rPr>
          <w:rFonts w:ascii="Calibri" w:hAnsi="Calibri"/>
          <w:i/>
          <w:spacing w:val="31"/>
          <w:w w:val="105"/>
        </w:rPr>
        <w:t xml:space="preserve"> </w:t>
      </w:r>
      <w:r>
        <w:rPr>
          <w:rFonts w:ascii="Lucida Sans Unicode" w:hAnsi="Lucida Sans Unicode"/>
          <w:w w:val="105"/>
        </w:rPr>
        <w:t>≥</w:t>
      </w:r>
      <w:r>
        <w:rPr>
          <w:rFonts w:ascii="Lucida Sans Unicode" w:hAnsi="Lucida Sans Unicode"/>
          <w:spacing w:val="40"/>
          <w:w w:val="105"/>
        </w:rPr>
        <w:t xml:space="preserve"> </w:t>
      </w:r>
      <w:r>
        <w:rPr>
          <w:rFonts w:ascii="Calibri" w:hAnsi="Calibri"/>
          <w:w w:val="105"/>
        </w:rPr>
        <w:t>5</w:t>
      </w:r>
      <w:r>
        <w:rPr>
          <w:rFonts w:ascii="Calibri" w:hAnsi="Calibri"/>
          <w:spacing w:val="50"/>
          <w:w w:val="105"/>
        </w:rPr>
        <w:t xml:space="preserve"> </w:t>
      </w:r>
      <w:r>
        <w:rPr>
          <w:w w:val="105"/>
        </w:rPr>
        <w:t>points</w:t>
      </w:r>
      <w:r>
        <w:rPr>
          <w:spacing w:val="45"/>
          <w:w w:val="105"/>
        </w:rPr>
        <w:t xml:space="preserve"> </w:t>
      </w:r>
      <w:r>
        <w:rPr>
          <w:w w:val="105"/>
        </w:rPr>
        <w:t>on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w w:val="105"/>
        </w:rPr>
        <w:t>table</w:t>
      </w:r>
      <w:r>
        <w:rPr>
          <w:spacing w:val="44"/>
          <w:w w:val="105"/>
        </w:rPr>
        <w:t xml:space="preserve"> </w:t>
      </w:r>
      <w:r>
        <w:rPr>
          <w:w w:val="105"/>
        </w:rPr>
        <w:t>image,</w:t>
      </w:r>
      <w:r>
        <w:rPr>
          <w:spacing w:val="53"/>
          <w:w w:val="105"/>
        </w:rPr>
        <w:t xml:space="preserve"> </w:t>
      </w:r>
      <w:r>
        <w:rPr>
          <w:w w:val="105"/>
        </w:rPr>
        <w:t>which</w:t>
      </w:r>
      <w:r>
        <w:rPr>
          <w:spacing w:val="45"/>
          <w:w w:val="105"/>
        </w:rPr>
        <w:t xml:space="preserve"> </w:t>
      </w:r>
      <w:r>
        <w:rPr>
          <w:w w:val="105"/>
        </w:rPr>
        <w:t>3D</w:t>
      </w:r>
      <w:r>
        <w:rPr>
          <w:spacing w:val="44"/>
          <w:w w:val="105"/>
        </w:rPr>
        <w:t xml:space="preserve"> </w:t>
      </w:r>
      <w:r>
        <w:rPr>
          <w:w w:val="105"/>
        </w:rPr>
        <w:t>coordinates</w:t>
      </w:r>
      <w:r>
        <w:rPr>
          <w:spacing w:val="44"/>
          <w:w w:val="105"/>
        </w:rPr>
        <w:t xml:space="preserve"> </w:t>
      </w:r>
      <w:r>
        <w:rPr>
          <w:w w:val="105"/>
        </w:rPr>
        <w:t>are</w:t>
      </w:r>
      <w:r>
        <w:rPr>
          <w:spacing w:val="44"/>
          <w:w w:val="105"/>
        </w:rPr>
        <w:t xml:space="preserve"> </w:t>
      </w:r>
      <w:r>
        <w:rPr>
          <w:w w:val="105"/>
        </w:rPr>
        <w:t>known</w:t>
      </w:r>
      <w:r>
        <w:rPr>
          <w:spacing w:val="-61"/>
          <w:w w:val="105"/>
        </w:rPr>
        <w:t xml:space="preserve"> </w:t>
      </w:r>
      <w:r>
        <w:rPr>
          <w:w w:val="105"/>
        </w:rPr>
        <w:t>in real life, given a world reference that we choose.</w:t>
      </w:r>
      <w:r>
        <w:rPr>
          <w:spacing w:val="1"/>
          <w:w w:val="105"/>
        </w:rPr>
        <w:t xml:space="preserve"> </w:t>
      </w:r>
      <w:r>
        <w:rPr>
          <w:w w:val="105"/>
        </w:rPr>
        <w:t>Everything is summarized in the</w:t>
      </w:r>
      <w:r>
        <w:rPr>
          <w:spacing w:val="1"/>
          <w:w w:val="105"/>
        </w:rPr>
        <w:t xml:space="preserve"> </w:t>
      </w:r>
      <w:r>
        <w:rPr>
          <w:w w:val="105"/>
        </w:rPr>
        <w:t>figure</w:t>
      </w:r>
      <w:r>
        <w:rPr>
          <w:spacing w:val="13"/>
          <w:w w:val="105"/>
        </w:rPr>
        <w:t xml:space="preserve"> </w:t>
      </w:r>
      <w:r>
        <w:rPr>
          <w:w w:val="105"/>
        </w:rPr>
        <w:t>below.</w:t>
      </w:r>
    </w:p>
    <w:p>
      <w:pPr>
        <w:spacing w:after="0" w:line="358" w:lineRule="exact"/>
        <w:jc w:val="both"/>
        <w:sectPr>
          <w:type w:val="continuous"/>
          <w:pgSz w:w="11910" w:h="16840"/>
          <w:pgMar w:top="0" w:right="500" w:bottom="280" w:left="1020" w:header="720" w:footer="72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3"/>
        <w:rPr>
          <w:sz w:val="15"/>
        </w:rPr>
      </w:pPr>
    </w:p>
    <w:p>
      <w:pPr>
        <w:pStyle w:val="5"/>
        <w:ind w:left="1040"/>
        <w:rPr>
          <w:sz w:val="20"/>
        </w:rPr>
      </w:pPr>
      <w:r>
        <w:rPr>
          <w:sz w:val="20"/>
        </w:rPr>
        <w:drawing>
          <wp:inline distT="0" distB="0" distL="0" distR="0">
            <wp:extent cx="5394325" cy="3023235"/>
            <wp:effectExtent l="0" t="0" r="0" b="0"/>
            <wp:docPr id="2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59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5"/>
        <w:rPr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1314450</wp:posOffset>
            </wp:positionH>
            <wp:positionV relativeFrom="paragraph">
              <wp:posOffset>240030</wp:posOffset>
            </wp:positionV>
            <wp:extent cx="4751070" cy="3364230"/>
            <wp:effectExtent l="0" t="0" r="0" b="0"/>
            <wp:wrapTopAndBottom/>
            <wp:docPr id="2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3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3364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4"/>
        <w:rPr>
          <w:sz w:val="8"/>
        </w:rPr>
      </w:pPr>
    </w:p>
    <w:p>
      <w:pPr>
        <w:pStyle w:val="5"/>
        <w:spacing w:before="101"/>
        <w:ind w:left="2706" w:right="2659"/>
        <w:jc w:val="center"/>
      </w:pPr>
      <w:r>
        <w:rPr>
          <w:color w:val="6285A0"/>
          <w:w w:val="105"/>
        </w:rPr>
        <w:t>Figure</w:t>
      </w:r>
      <w:r>
        <w:rPr>
          <w:color w:val="6285A0"/>
          <w:spacing w:val="14"/>
          <w:w w:val="105"/>
        </w:rPr>
        <w:t xml:space="preserve"> </w:t>
      </w:r>
      <w:r>
        <w:rPr>
          <w:color w:val="6285A0"/>
          <w:w w:val="105"/>
        </w:rPr>
        <w:t>2.2:</w:t>
      </w:r>
      <w:r>
        <w:rPr>
          <w:color w:val="6285A0"/>
          <w:spacing w:val="40"/>
          <w:w w:val="105"/>
        </w:rPr>
        <w:t xml:space="preserve"> </w:t>
      </w:r>
      <w:r>
        <w:rPr>
          <w:w w:val="105"/>
        </w:rPr>
        <w:t>Corresponding</w:t>
      </w:r>
      <w:r>
        <w:rPr>
          <w:spacing w:val="15"/>
          <w:w w:val="105"/>
        </w:rPr>
        <w:t xml:space="preserve"> </w:t>
      </w:r>
      <w:r>
        <w:rPr>
          <w:w w:val="105"/>
        </w:rPr>
        <w:t>points</w:t>
      </w:r>
      <w:r>
        <w:rPr>
          <w:spacing w:val="15"/>
          <w:w w:val="105"/>
        </w:rPr>
        <w:t xml:space="preserve"> </w:t>
      </w:r>
      <w:r>
        <w:rPr>
          <w:w w:val="105"/>
        </w:rPr>
        <w:t>extraction</w:t>
      </w:r>
    </w:p>
    <w:p>
      <w:pPr>
        <w:pStyle w:val="5"/>
        <w:rPr>
          <w:sz w:val="30"/>
        </w:rPr>
      </w:pPr>
    </w:p>
    <w:p>
      <w:pPr>
        <w:pStyle w:val="5"/>
        <w:spacing w:before="264" w:line="304" w:lineRule="auto"/>
        <w:ind w:left="680" w:right="630"/>
        <w:jc w:val="both"/>
      </w:pPr>
      <w:r>
        <w:rPr>
          <w:w w:val="105"/>
        </w:rPr>
        <w:t xml:space="preserve">The finally obtained projection matrix can be verified by applying </w:t>
      </w:r>
      <w:r>
        <w:rPr>
          <w:rFonts w:ascii="Calibri"/>
          <w:i/>
          <w:w w:val="105"/>
        </w:rPr>
        <w:t>P</w:t>
      </w:r>
      <w:r>
        <w:rPr>
          <w:rFonts w:ascii="Calibri"/>
          <w:i/>
          <w:spacing w:val="1"/>
          <w:w w:val="105"/>
        </w:rPr>
        <w:t xml:space="preserve"> </w:t>
      </w:r>
      <w:r>
        <w:rPr>
          <w:w w:val="105"/>
        </w:rPr>
        <w:t>on known real 3D</w:t>
      </w:r>
      <w:r>
        <w:rPr>
          <w:spacing w:val="1"/>
          <w:w w:val="105"/>
        </w:rPr>
        <w:t xml:space="preserve"> </w:t>
      </w:r>
      <w:r>
        <w:rPr>
          <w:w w:val="105"/>
        </w:rPr>
        <w:t>points to see where they "land" on the image and compare with the location where we</w:t>
      </w:r>
      <w:r>
        <w:rPr>
          <w:spacing w:val="1"/>
          <w:w w:val="105"/>
        </w:rPr>
        <w:t xml:space="preserve"> </w:t>
      </w:r>
      <w:r>
        <w:rPr>
          <w:w w:val="105"/>
        </w:rPr>
        <w:t>expected to find them. For instance, we tried to map the middle of the table, the upper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middle of the net and the middle of each table quarter with our matrix </w:t>
      </w:r>
      <w:r>
        <w:rPr>
          <w:rFonts w:ascii="Calibri"/>
          <w:i/>
          <w:w w:val="105"/>
        </w:rPr>
        <w:t xml:space="preserve">P </w:t>
      </w:r>
      <w:r>
        <w:rPr>
          <w:w w:val="105"/>
        </w:rPr>
        <w:t>, and the obtained</w:t>
      </w:r>
      <w:r>
        <w:rPr>
          <w:spacing w:val="-60"/>
          <w:w w:val="105"/>
        </w:rPr>
        <w:t xml:space="preserve"> </w:t>
      </w:r>
      <w:r>
        <w:rPr>
          <w:w w:val="105"/>
        </w:rPr>
        <w:t>mappings</w:t>
      </w:r>
      <w:r>
        <w:rPr>
          <w:spacing w:val="13"/>
          <w:w w:val="105"/>
        </w:rPr>
        <w:t xml:space="preserve"> </w:t>
      </w:r>
      <w:r>
        <w:rPr>
          <w:w w:val="105"/>
        </w:rPr>
        <w:t>"land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image"</w:t>
      </w:r>
      <w:r>
        <w:rPr>
          <w:spacing w:val="14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follows:</w:t>
      </w:r>
    </w:p>
    <w:p>
      <w:pPr>
        <w:spacing w:after="0" w:line="304" w:lineRule="auto"/>
        <w:jc w:val="both"/>
        <w:sectPr>
          <w:pgSz w:w="11910" w:h="16840"/>
          <w:pgMar w:top="1740" w:right="500" w:bottom="280" w:left="1020" w:header="1446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3"/>
        <w:rPr>
          <w:sz w:val="15"/>
        </w:rPr>
      </w:pPr>
    </w:p>
    <w:p>
      <w:pPr>
        <w:pStyle w:val="5"/>
        <w:ind w:left="692"/>
        <w:rPr>
          <w:sz w:val="20"/>
        </w:rPr>
      </w:pPr>
      <w:r>
        <w:rPr>
          <w:sz w:val="20"/>
        </w:rPr>
        <w:drawing>
          <wp:inline distT="0" distB="0" distL="0" distR="0">
            <wp:extent cx="5024120" cy="3608070"/>
            <wp:effectExtent l="0" t="0" r="0" b="0"/>
            <wp:docPr id="3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628" cy="360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"/>
        <w:rPr>
          <w:sz w:val="10"/>
        </w:rPr>
      </w:pPr>
    </w:p>
    <w:p>
      <w:pPr>
        <w:pStyle w:val="5"/>
        <w:spacing w:before="101"/>
        <w:ind w:left="2115"/>
      </w:pPr>
      <w:r>
        <w:rPr>
          <w:color w:val="6285A0"/>
          <w:w w:val="105"/>
        </w:rPr>
        <w:t>Figure 2.3:</w:t>
      </w:r>
      <w:r>
        <w:rPr>
          <w:color w:val="6285A0"/>
          <w:spacing w:val="23"/>
          <w:w w:val="105"/>
        </w:rPr>
        <w:t xml:space="preserve"> </w:t>
      </w:r>
      <w:r>
        <w:rPr>
          <w:w w:val="105"/>
        </w:rPr>
        <w:t>Verifying</w:t>
      </w:r>
      <w:r>
        <w:rPr>
          <w:spacing w:val="1"/>
          <w:w w:val="105"/>
        </w:rPr>
        <w:t xml:space="preserve"> </w:t>
      </w:r>
      <w:r>
        <w:rPr>
          <w:w w:val="105"/>
        </w:rPr>
        <w:t>projection matrix</w:t>
      </w:r>
      <w:r>
        <w:rPr>
          <w:spacing w:val="1"/>
          <w:w w:val="105"/>
        </w:rPr>
        <w:t xml:space="preserve"> </w:t>
      </w:r>
      <w:r>
        <w:rPr>
          <w:w w:val="105"/>
        </w:rPr>
        <w:t>coherence</w:t>
      </w:r>
    </w:p>
    <w:p>
      <w:pPr>
        <w:pStyle w:val="5"/>
        <w:rPr>
          <w:sz w:val="30"/>
        </w:rPr>
      </w:pPr>
    </w:p>
    <w:p>
      <w:pPr>
        <w:pStyle w:val="5"/>
        <w:spacing w:before="269"/>
        <w:ind w:left="113"/>
        <w:jc w:val="both"/>
      </w:pPr>
      <w:r>
        <w:rPr>
          <w:w w:val="105"/>
        </w:rPr>
        <w:t>It</w:t>
      </w:r>
      <w:r>
        <w:rPr>
          <w:spacing w:val="11"/>
          <w:w w:val="105"/>
        </w:rPr>
        <w:t xml:space="preserve"> </w:t>
      </w:r>
      <w:r>
        <w:rPr>
          <w:w w:val="105"/>
        </w:rPr>
        <w:t>seems</w:t>
      </w:r>
      <w:r>
        <w:rPr>
          <w:spacing w:val="12"/>
          <w:w w:val="105"/>
        </w:rPr>
        <w:t xml:space="preserve"> </w:t>
      </w:r>
      <w:r>
        <w:rPr>
          <w:w w:val="105"/>
        </w:rPr>
        <w:t>coherent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ensures</w:t>
      </w:r>
      <w:r>
        <w:rPr>
          <w:spacing w:val="10"/>
          <w:w w:val="105"/>
        </w:rPr>
        <w:t xml:space="preserve"> </w:t>
      </w:r>
      <w:r>
        <w:rPr>
          <w:w w:val="105"/>
        </w:rPr>
        <w:t>more</w:t>
      </w:r>
      <w:r>
        <w:rPr>
          <w:spacing w:val="12"/>
          <w:w w:val="105"/>
        </w:rPr>
        <w:t xml:space="preserve"> </w:t>
      </w:r>
      <w:r>
        <w:rPr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w w:val="105"/>
        </w:rPr>
        <w:t>less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quality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our</w:t>
      </w:r>
      <w:r>
        <w:rPr>
          <w:spacing w:val="12"/>
          <w:w w:val="105"/>
        </w:rPr>
        <w:t xml:space="preserve"> </w:t>
      </w:r>
      <w:r>
        <w:rPr>
          <w:w w:val="105"/>
        </w:rPr>
        <w:t>result.</w:t>
      </w:r>
    </w:p>
    <w:p>
      <w:pPr>
        <w:pStyle w:val="5"/>
        <w:spacing w:before="223" w:line="292" w:lineRule="auto"/>
        <w:ind w:left="113" w:right="1196"/>
        <w:jc w:val="both"/>
      </w:pPr>
      <w:r>
        <w:rPr>
          <w:w w:val="105"/>
        </w:rPr>
        <w:t xml:space="preserve">Having </w:t>
      </w:r>
      <w:r>
        <w:rPr>
          <w:rFonts w:ascii="Calibri"/>
          <w:i/>
          <w:w w:val="105"/>
        </w:rPr>
        <w:t xml:space="preserve">P </w:t>
      </w:r>
      <w:r>
        <w:rPr>
          <w:w w:val="105"/>
        </w:rPr>
        <w:t>, we can now go a little bit further and "factorize" it to get our camera intrin-</w:t>
      </w:r>
      <w:r>
        <w:rPr>
          <w:spacing w:val="1"/>
          <w:w w:val="105"/>
        </w:rPr>
        <w:t xml:space="preserve"> </w:t>
      </w:r>
      <w:r>
        <w:rPr>
          <w:w w:val="110"/>
        </w:rPr>
        <w:t xml:space="preserve">sics(parameters </w:t>
      </w:r>
      <w:r>
        <w:rPr>
          <w:rFonts w:ascii="Calibri"/>
          <w:i/>
          <w:w w:val="110"/>
        </w:rPr>
        <w:t>K</w:t>
      </w:r>
      <w:r>
        <w:rPr>
          <w:w w:val="110"/>
        </w:rPr>
        <w:t>) and extrinsics (rotation matrix</w:t>
      </w:r>
      <w:r>
        <w:rPr>
          <w:rFonts w:ascii="Calibri"/>
          <w:i/>
          <w:w w:val="110"/>
        </w:rPr>
        <w:t>R</w:t>
      </w:r>
      <w:r>
        <w:rPr>
          <w:w w:val="110"/>
        </w:rPr>
        <w:t>, camera center in world reference</w:t>
      </w:r>
      <w:r>
        <w:rPr>
          <w:spacing w:val="1"/>
          <w:w w:val="110"/>
        </w:rPr>
        <w:t xml:space="preserve"> </w:t>
      </w:r>
      <w:r>
        <w:rPr>
          <w:rFonts w:ascii="Calibri"/>
          <w:i/>
          <w:w w:val="110"/>
        </w:rPr>
        <w:t>C</w:t>
      </w:r>
      <w:r>
        <w:rPr>
          <w:w w:val="110"/>
        </w:rPr>
        <w:t>),</w:t>
      </w:r>
      <w:r>
        <w:rPr>
          <w:spacing w:val="1"/>
          <w:w w:val="110"/>
        </w:rPr>
        <w:t xml:space="preserve"> </w:t>
      </w:r>
      <w:r>
        <w:rPr>
          <w:w w:val="110"/>
        </w:rPr>
        <w:t>as</w:t>
      </w:r>
      <w:r>
        <w:rPr>
          <w:spacing w:val="2"/>
          <w:w w:val="110"/>
        </w:rPr>
        <w:t xml:space="preserve"> </w:t>
      </w:r>
      <w:r>
        <w:rPr>
          <w:w w:val="110"/>
        </w:rPr>
        <w:t>explained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detail</w:t>
      </w:r>
      <w:r>
        <w:rPr>
          <w:spacing w:val="2"/>
          <w:w w:val="110"/>
        </w:rPr>
        <w:t xml:space="preserve"> </w:t>
      </w:r>
      <w:r>
        <w:rPr>
          <w:w w:val="110"/>
        </w:rPr>
        <w:t>by</w:t>
      </w:r>
      <w:r>
        <w:rPr>
          <w:spacing w:val="1"/>
          <w:w w:val="110"/>
        </w:rPr>
        <w:t xml:space="preserve"> </w:t>
      </w:r>
      <w:r>
        <w:rPr>
          <w:w w:val="110"/>
        </w:rPr>
        <w:t>NAYAR</w:t>
      </w:r>
      <w:r>
        <w:rPr>
          <w:spacing w:val="2"/>
          <w:w w:val="110"/>
        </w:rPr>
        <w:t xml:space="preserve"> </w:t>
      </w:r>
      <w:r>
        <w:rPr>
          <w:w w:val="110"/>
        </w:rPr>
        <w:t>K</w:t>
      </w:r>
      <w:r>
        <w:rPr>
          <w:spacing w:val="1"/>
          <w:w w:val="110"/>
        </w:rPr>
        <w:t xml:space="preserve"> </w:t>
      </w:r>
      <w:r>
        <w:rPr>
          <w:w w:val="110"/>
        </w:rPr>
        <w:t>Shree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his</w:t>
      </w:r>
      <w:r>
        <w:rPr>
          <w:spacing w:val="2"/>
          <w:w w:val="110"/>
        </w:rPr>
        <w:t xml:space="preserve"> </w:t>
      </w:r>
      <w:r>
        <w:rPr>
          <w:w w:val="110"/>
        </w:rPr>
        <w:t>videos</w:t>
      </w:r>
      <w:r>
        <w:rPr>
          <w:spacing w:val="2"/>
          <w:w w:val="110"/>
        </w:rPr>
        <w:t xml:space="preserve"> </w:t>
      </w:r>
      <w:r>
        <w:rPr>
          <w:rFonts w:ascii="Georgia"/>
          <w:b/>
          <w:w w:val="110"/>
        </w:rPr>
        <w:t>[3]</w:t>
      </w:r>
      <w:r>
        <w:rPr>
          <w:w w:val="110"/>
        </w:rPr>
        <w:t>.</w:t>
      </w:r>
    </w:p>
    <w:p>
      <w:pPr>
        <w:spacing w:before="0" w:line="337" w:lineRule="exact"/>
        <w:ind w:left="113" w:right="0" w:firstLine="0"/>
        <w:jc w:val="both"/>
        <w:rPr>
          <w:rFonts w:ascii="Calibri"/>
          <w:i/>
          <w:sz w:val="24"/>
        </w:rPr>
      </w:pPr>
      <w:r>
        <w:rPr>
          <w:w w:val="103"/>
          <w:sz w:val="24"/>
        </w:rPr>
        <w:t>Kn</w:t>
      </w:r>
      <w:r>
        <w:rPr>
          <w:spacing w:val="-7"/>
          <w:w w:val="103"/>
          <w:sz w:val="24"/>
        </w:rPr>
        <w:t>o</w:t>
      </w:r>
      <w:r>
        <w:rPr>
          <w:w w:val="100"/>
          <w:sz w:val="24"/>
        </w:rPr>
        <w:t>wing</w:t>
      </w:r>
      <w:r>
        <w:rPr>
          <w:spacing w:val="23"/>
          <w:sz w:val="24"/>
        </w:rPr>
        <w:t xml:space="preserve"> </w:t>
      </w:r>
      <w:r>
        <w:rPr>
          <w:spacing w:val="-1"/>
          <w:w w:val="119"/>
          <w:sz w:val="24"/>
        </w:rPr>
        <w:t>tha</w:t>
      </w:r>
      <w:r>
        <w:rPr>
          <w:w w:val="119"/>
          <w:sz w:val="24"/>
        </w:rPr>
        <w:t>t</w:t>
      </w:r>
      <w:r>
        <w:rPr>
          <w:spacing w:val="24"/>
          <w:sz w:val="24"/>
        </w:rPr>
        <w:t xml:space="preserve"> </w:t>
      </w:r>
      <w:r>
        <w:rPr>
          <w:rFonts w:ascii="Calibri"/>
          <w:i/>
          <w:w w:val="121"/>
          <w:sz w:val="24"/>
        </w:rPr>
        <w:t>P</w:t>
      </w:r>
      <w:r>
        <w:rPr>
          <w:rFonts w:ascii="Calibri"/>
          <w:i/>
          <w:sz w:val="24"/>
        </w:rPr>
        <w:t xml:space="preserve">  </w:t>
      </w:r>
      <w:r>
        <w:rPr>
          <w:rFonts w:ascii="Calibri"/>
          <w:w w:val="152"/>
          <w:sz w:val="24"/>
        </w:rPr>
        <w:t>=</w:t>
      </w:r>
      <w:r>
        <w:rPr>
          <w:rFonts w:ascii="Calibri"/>
          <w:spacing w:val="22"/>
          <w:sz w:val="24"/>
        </w:rPr>
        <w:t xml:space="preserve"> </w:t>
      </w:r>
      <w:r>
        <w:rPr>
          <w:rFonts w:ascii="Calibri"/>
          <w:w w:val="88"/>
          <w:sz w:val="24"/>
        </w:rPr>
        <w:t>[</w:t>
      </w:r>
      <w:r>
        <w:rPr>
          <w:rFonts w:ascii="Calibri"/>
          <w:i/>
          <w:w w:val="110"/>
          <w:sz w:val="24"/>
        </w:rPr>
        <w:t>M</w:t>
      </w:r>
      <w:r>
        <w:rPr>
          <w:rFonts w:ascii="Calibri"/>
          <w:i/>
          <w:spacing w:val="-30"/>
          <w:sz w:val="24"/>
        </w:rPr>
        <w:t xml:space="preserve"> </w:t>
      </w:r>
      <w:r>
        <w:rPr>
          <w:rFonts w:ascii="Lucida Sans Unicode"/>
          <w:w w:val="73"/>
          <w:sz w:val="24"/>
        </w:rPr>
        <w:t>|</w:t>
      </w:r>
      <w:r>
        <w:rPr>
          <w:rFonts w:ascii="Calibri"/>
          <w:i/>
          <w:w w:val="107"/>
          <w:sz w:val="24"/>
        </w:rPr>
        <w:t>m</w:t>
      </w:r>
      <w:r>
        <w:rPr>
          <w:rFonts w:ascii="Calibri"/>
          <w:w w:val="88"/>
          <w:sz w:val="24"/>
        </w:rPr>
        <w:t>]</w:t>
      </w:r>
      <w:r>
        <w:rPr>
          <w:rFonts w:ascii="Calibri"/>
          <w:spacing w:val="22"/>
          <w:sz w:val="24"/>
        </w:rPr>
        <w:t xml:space="preserve"> </w:t>
      </w:r>
      <w:r>
        <w:rPr>
          <w:rFonts w:ascii="Calibri"/>
          <w:w w:val="152"/>
          <w:sz w:val="24"/>
        </w:rPr>
        <w:t>=</w:t>
      </w:r>
      <w:r>
        <w:rPr>
          <w:rFonts w:ascii="Calibri"/>
          <w:spacing w:val="22"/>
          <w:sz w:val="24"/>
        </w:rPr>
        <w:t xml:space="preserve"> </w:t>
      </w:r>
      <w:r>
        <w:rPr>
          <w:rFonts w:ascii="Calibri"/>
          <w:i/>
          <w:spacing w:val="17"/>
          <w:w w:val="159"/>
          <w:sz w:val="24"/>
        </w:rPr>
        <w:t>K</w:t>
      </w:r>
      <w:r>
        <w:rPr>
          <w:rFonts w:ascii="Calibri"/>
          <w:w w:val="88"/>
          <w:sz w:val="24"/>
        </w:rPr>
        <w:t>[</w:t>
      </w:r>
      <w:r>
        <w:rPr>
          <w:rFonts w:ascii="Calibri"/>
          <w:i/>
          <w:spacing w:val="2"/>
          <w:w w:val="136"/>
          <w:sz w:val="24"/>
        </w:rPr>
        <w:t>R</w:t>
      </w:r>
      <w:r>
        <w:rPr>
          <w:rFonts w:ascii="Lucida Sans Unicode"/>
          <w:w w:val="73"/>
          <w:sz w:val="24"/>
        </w:rPr>
        <w:t>|</w:t>
      </w:r>
      <w:r>
        <w:rPr>
          <w:rFonts w:ascii="Calibri"/>
          <w:i/>
          <w:w w:val="104"/>
          <w:sz w:val="24"/>
        </w:rPr>
        <w:t>t</w:t>
      </w:r>
      <w:r>
        <w:rPr>
          <w:rFonts w:ascii="Calibri"/>
          <w:w w:val="88"/>
          <w:sz w:val="24"/>
        </w:rPr>
        <w:t>]</w:t>
      </w:r>
      <w:r>
        <w:rPr>
          <w:w w:val="108"/>
          <w:sz w:val="24"/>
        </w:rPr>
        <w:t>,</w:t>
      </w:r>
      <w:r>
        <w:rPr>
          <w:spacing w:val="25"/>
          <w:sz w:val="24"/>
        </w:rPr>
        <w:t xml:space="preserve"> </w:t>
      </w:r>
      <w:r>
        <w:rPr>
          <w:spacing w:val="-7"/>
          <w:w w:val="97"/>
          <w:sz w:val="24"/>
        </w:rPr>
        <w:t>w</w:t>
      </w:r>
      <w:r>
        <w:rPr>
          <w:w w:val="97"/>
          <w:sz w:val="24"/>
        </w:rPr>
        <w:t>e</w:t>
      </w:r>
      <w:r>
        <w:rPr>
          <w:spacing w:val="23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23"/>
          <w:sz w:val="24"/>
        </w:rPr>
        <w:t xml:space="preserve"> </w:t>
      </w:r>
      <w:r>
        <w:rPr>
          <w:w w:val="104"/>
          <w:sz w:val="24"/>
        </w:rPr>
        <w:t>exploit</w:t>
      </w:r>
      <w:r>
        <w:rPr>
          <w:spacing w:val="23"/>
          <w:sz w:val="24"/>
        </w:rPr>
        <w:t xml:space="preserve"> </w:t>
      </w:r>
      <w:r>
        <w:rPr>
          <w:rFonts w:ascii="Calibri"/>
          <w:i/>
          <w:w w:val="125"/>
          <w:sz w:val="24"/>
        </w:rPr>
        <w:t>Q</w:t>
      </w:r>
      <w:r>
        <w:rPr>
          <w:rFonts w:ascii="Calibri"/>
          <w:i/>
          <w:spacing w:val="2"/>
          <w:w w:val="125"/>
          <w:sz w:val="24"/>
        </w:rPr>
        <w:t>R</w:t>
      </w:r>
      <w:r>
        <w:rPr>
          <w:w w:val="105"/>
          <w:sz w:val="24"/>
        </w:rPr>
        <w:t>-factorization</w:t>
      </w:r>
      <w:r>
        <w:rPr>
          <w:spacing w:val="24"/>
          <w:sz w:val="24"/>
        </w:rPr>
        <w:t xml:space="preserve"> </w:t>
      </w:r>
      <w:r>
        <w:rPr>
          <w:w w:val="94"/>
          <w:sz w:val="24"/>
        </w:rPr>
        <w:t>of</w:t>
      </w:r>
      <w:r>
        <w:rPr>
          <w:spacing w:val="23"/>
          <w:sz w:val="24"/>
        </w:rPr>
        <w:t xml:space="preserve"> </w:t>
      </w:r>
      <w:r>
        <w:rPr>
          <w:rFonts w:ascii="Calibri"/>
          <w:i/>
          <w:w w:val="110"/>
          <w:sz w:val="24"/>
        </w:rPr>
        <w:t>M</w:t>
      </w:r>
      <w:r>
        <w:rPr>
          <w:rFonts w:ascii="Calibri"/>
          <w:i/>
          <w:sz w:val="24"/>
        </w:rPr>
        <w:t xml:space="preserve">  </w:t>
      </w:r>
      <w:r>
        <w:rPr>
          <w:spacing w:val="-1"/>
          <w:w w:val="111"/>
          <w:sz w:val="24"/>
        </w:rPr>
        <w:t>t</w:t>
      </w:r>
      <w:r>
        <w:rPr>
          <w:w w:val="111"/>
          <w:sz w:val="24"/>
        </w:rPr>
        <w:t>o</w:t>
      </w:r>
      <w:r>
        <w:rPr>
          <w:spacing w:val="23"/>
          <w:sz w:val="24"/>
        </w:rPr>
        <w:t xml:space="preserve"> </w:t>
      </w:r>
      <w:r>
        <w:rPr>
          <w:spacing w:val="-1"/>
          <w:w w:val="100"/>
          <w:sz w:val="24"/>
        </w:rPr>
        <w:t>fin</w:t>
      </w:r>
      <w:r>
        <w:rPr>
          <w:w w:val="100"/>
          <w:sz w:val="24"/>
        </w:rPr>
        <w:t>d</w:t>
      </w:r>
      <w:r>
        <w:rPr>
          <w:spacing w:val="24"/>
          <w:sz w:val="24"/>
        </w:rPr>
        <w:t xml:space="preserve"> </w:t>
      </w:r>
      <w:r>
        <w:rPr>
          <w:rFonts w:ascii="Calibri"/>
          <w:i/>
          <w:spacing w:val="4"/>
          <w:w w:val="159"/>
          <w:sz w:val="24"/>
        </w:rPr>
        <w:t>K</w:t>
      </w:r>
      <w:r>
        <w:rPr>
          <w:rFonts w:ascii="Calibri"/>
          <w:i/>
          <w:w w:val="108"/>
          <w:sz w:val="24"/>
        </w:rPr>
        <w:t>,</w:t>
      </w:r>
      <w:r>
        <w:rPr>
          <w:rFonts w:ascii="Calibri"/>
          <w:i/>
          <w:spacing w:val="-15"/>
          <w:sz w:val="24"/>
        </w:rPr>
        <w:t xml:space="preserve"> </w:t>
      </w:r>
      <w:r>
        <w:rPr>
          <w:rFonts w:ascii="Calibri"/>
          <w:i/>
          <w:w w:val="136"/>
          <w:sz w:val="24"/>
        </w:rPr>
        <w:t>R</w:t>
      </w:r>
    </w:p>
    <w:p>
      <w:pPr>
        <w:pStyle w:val="5"/>
        <w:spacing w:before="24"/>
        <w:ind w:left="113"/>
        <w:jc w:val="both"/>
      </w:pPr>
      <w:r>
        <w:rPr>
          <w:w w:val="110"/>
        </w:rPr>
        <w:t>and</w:t>
      </w:r>
      <w:r>
        <w:rPr>
          <w:spacing w:val="19"/>
          <w:w w:val="110"/>
        </w:rPr>
        <w:t xml:space="preserve"> </w:t>
      </w:r>
      <w:r>
        <w:rPr>
          <w:w w:val="110"/>
        </w:rPr>
        <w:t>exploit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fact</w:t>
      </w:r>
      <w:r>
        <w:rPr>
          <w:spacing w:val="19"/>
          <w:w w:val="110"/>
        </w:rPr>
        <w:t xml:space="preserve"> </w:t>
      </w:r>
      <w:r>
        <w:rPr>
          <w:w w:val="110"/>
        </w:rPr>
        <w:t>that</w:t>
      </w:r>
      <w:r>
        <w:rPr>
          <w:spacing w:val="19"/>
          <w:w w:val="110"/>
        </w:rPr>
        <w:t xml:space="preserve"> </w:t>
      </w:r>
      <w:r>
        <w:rPr>
          <w:rFonts w:ascii="Calibri"/>
          <w:i/>
          <w:w w:val="110"/>
        </w:rPr>
        <w:t>m</w:t>
      </w:r>
      <w:r>
        <w:rPr>
          <w:rFonts w:ascii="Calibri"/>
          <w:i/>
          <w:spacing w:val="13"/>
          <w:w w:val="110"/>
        </w:rPr>
        <w:t xml:space="preserve"> </w:t>
      </w:r>
      <w:r>
        <w:rPr>
          <w:rFonts w:ascii="Calibri"/>
          <w:w w:val="110"/>
        </w:rPr>
        <w:t>=</w:t>
      </w:r>
      <w:r>
        <w:rPr>
          <w:w w:val="110"/>
        </w:rPr>
        <w:t>-</w:t>
      </w:r>
      <w:r>
        <w:rPr>
          <w:rFonts w:ascii="Calibri"/>
          <w:i/>
          <w:w w:val="110"/>
        </w:rPr>
        <w:t>MC</w:t>
      </w:r>
      <w:r>
        <w:rPr>
          <w:rFonts w:ascii="Calibri"/>
          <w:i/>
          <w:spacing w:val="44"/>
          <w:w w:val="110"/>
        </w:rPr>
        <w:t xml:space="preserve"> </w:t>
      </w:r>
      <w:r>
        <w:rPr>
          <w:w w:val="110"/>
        </w:rPr>
        <w:t>to</w:t>
      </w:r>
      <w:r>
        <w:rPr>
          <w:spacing w:val="18"/>
          <w:w w:val="110"/>
        </w:rPr>
        <w:t xml:space="preserve"> </w:t>
      </w:r>
      <w:r>
        <w:rPr>
          <w:w w:val="110"/>
        </w:rPr>
        <w:t>find</w:t>
      </w:r>
      <w:r>
        <w:rPr>
          <w:spacing w:val="20"/>
          <w:w w:val="110"/>
        </w:rPr>
        <w:t xml:space="preserve"> </w:t>
      </w:r>
      <w:r>
        <w:rPr>
          <w:rFonts w:ascii="Calibri"/>
          <w:i/>
          <w:w w:val="110"/>
        </w:rPr>
        <w:t>C</w:t>
      </w:r>
      <w:r>
        <w:rPr>
          <w:w w:val="110"/>
        </w:rPr>
        <w:t>.</w:t>
      </w:r>
    </w:p>
    <w:p>
      <w:pPr>
        <w:pStyle w:val="5"/>
        <w:spacing w:before="215" w:line="312" w:lineRule="auto"/>
        <w:ind w:left="113" w:right="1198"/>
        <w:jc w:val="both"/>
      </w:pPr>
      <w:r>
        <w:rPr>
          <w:w w:val="105"/>
        </w:rPr>
        <w:t>To have an idea of the range orders (K coefficients might not be interpreted in absolute</w:t>
      </w:r>
      <w:r>
        <w:rPr>
          <w:spacing w:val="1"/>
          <w:w w:val="105"/>
        </w:rPr>
        <w:t xml:space="preserve"> </w:t>
      </w:r>
      <w:r>
        <w:rPr>
          <w:w w:val="105"/>
        </w:rPr>
        <w:t>distance</w:t>
      </w:r>
      <w:r>
        <w:rPr>
          <w:spacing w:val="13"/>
          <w:w w:val="105"/>
        </w:rPr>
        <w:t xml:space="preserve"> </w:t>
      </w:r>
      <w:r>
        <w:rPr>
          <w:w w:val="105"/>
        </w:rPr>
        <w:t>units),</w:t>
      </w:r>
      <w:r>
        <w:rPr>
          <w:spacing w:val="14"/>
          <w:w w:val="105"/>
        </w:rPr>
        <w:t xml:space="preserve"> </w:t>
      </w:r>
      <w:r>
        <w:rPr>
          <w:w w:val="105"/>
        </w:rPr>
        <w:t>here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what</w:t>
      </w:r>
      <w:r>
        <w:rPr>
          <w:spacing w:val="15"/>
          <w:w w:val="105"/>
        </w:rPr>
        <w:t xml:space="preserve"> </w:t>
      </w:r>
      <w:r>
        <w:rPr>
          <w:w w:val="105"/>
        </w:rPr>
        <w:t>we</w:t>
      </w:r>
      <w:r>
        <w:rPr>
          <w:spacing w:val="14"/>
          <w:w w:val="105"/>
        </w:rPr>
        <w:t xml:space="preserve"> </w:t>
      </w:r>
      <w:r>
        <w:rPr>
          <w:w w:val="105"/>
        </w:rPr>
        <w:t>found:</w:t>
      </w:r>
    </w:p>
    <w:p>
      <w:pPr>
        <w:pStyle w:val="5"/>
        <w:tabs>
          <w:tab w:val="left" w:pos="1898"/>
          <w:tab w:val="left" w:pos="2787"/>
        </w:tabs>
        <w:spacing w:before="165"/>
        <w:ind w:left="645"/>
        <w:rPr>
          <w:rFonts w:ascii="Lucida Sans Unicode" w:hAnsi="Lucida Sans Unicode"/>
        </w:rPr>
      </w:pPr>
      <w:r>
        <w:pict>
          <v:shape id="_x0000_s1174" o:spid="_x0000_s1174" o:spt="202" type="#_x0000_t202" style="position:absolute;left:0pt;margin-left:83.25pt;margin-top:41.05pt;height:44.65pt;width:10.5pt;mso-position-horizontal-relative:page;z-index:-25164185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90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87"/>
                    </w:rPr>
                    <w:t></w:t>
                  </w:r>
                </w:p>
              </w:txbxContent>
            </v:textbox>
          </v:shape>
        </w:pict>
      </w:r>
      <w:r>
        <w:pict>
          <v:shape id="_x0000_s1175" o:spid="_x0000_s1175" o:spt="202" type="#_x0000_t202" style="position:absolute;left:0pt;margin-left:222.85pt;margin-top:33.4pt;height:52.3pt;width:10.5pt;mso-position-horizontal-relative:page;z-index:-25164083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168" w:lineRule="auto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spacing w:val="-210"/>
                      <w:w w:val="87"/>
                    </w:rPr>
                    <w:t></w:t>
                  </w:r>
                  <w:r>
                    <w:rPr>
                      <w:rFonts w:ascii="Lucida Sans Unicode" w:hAnsi="Lucida Sans Unicode"/>
                      <w:w w:val="87"/>
                      <w:position w:val="-14"/>
                    </w:rPr>
                    <w:t></w:t>
                  </w:r>
                </w:p>
              </w:txbxContent>
            </v:textbox>
          </v:shape>
        </w:pict>
      </w:r>
      <w:r>
        <w:pict>
          <v:shape id="_x0000_s1176" o:spid="_x0000_s1176" o:spt="202" type="#_x0000_t202" style="position:absolute;left:0pt;margin-left:56.65pt;margin-top:40.25pt;height:12pt;width:23.25pt;mso-position-horizontal-relative:page;z-index:2516623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39" w:lineRule="exact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i/>
                      <w:w w:val="155"/>
                      <w:sz w:val="24"/>
                    </w:rPr>
                    <w:t>K</w:t>
                  </w:r>
                  <w:r>
                    <w:rPr>
                      <w:rFonts w:ascii="Calibri"/>
                      <w:i/>
                      <w:spacing w:val="-15"/>
                      <w:w w:val="155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w w:val="155"/>
                      <w:sz w:val="24"/>
                    </w:rPr>
                    <w:t>=</w:t>
                  </w:r>
                </w:p>
              </w:txbxContent>
            </v:textbox>
          </v:shape>
        </w:pict>
      </w:r>
      <w:r>
        <w:pict>
          <v:shape id="_x0000_s1177" o:spid="_x0000_s1177" o:spt="202" type="#_x0000_t202" style="position:absolute;left:0pt;margin-left:108.3pt;margin-top:40.85pt;height:29.9pt;width:114.55pt;mso-position-horizontal-relative:page;z-index:-25163980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tabs>
                      <w:tab w:val="left" w:pos="673"/>
                    </w:tabs>
                    <w:spacing w:before="0" w:line="244" w:lineRule="exact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z w:val="24"/>
                    </w:rPr>
                    <w:t>0</w:t>
                  </w:r>
                  <w:r>
                    <w:rPr>
                      <w:rFonts w:ascii="Calibri"/>
                      <w:i/>
                      <w:sz w:val="24"/>
                    </w:rPr>
                    <w:t>.</w:t>
                  </w:r>
                  <w:r>
                    <w:rPr>
                      <w:rFonts w:ascii="Calibri"/>
                      <w:i/>
                      <w:sz w:val="24"/>
                    </w:rPr>
                    <w:tab/>
                  </w:r>
                  <w:r>
                    <w:rPr>
                      <w:rFonts w:ascii="Calibri"/>
                      <w:sz w:val="24"/>
                    </w:rPr>
                    <w:t>1941</w:t>
                  </w:r>
                  <w:r>
                    <w:rPr>
                      <w:rFonts w:ascii="Calibri"/>
                      <w:i/>
                      <w:sz w:val="24"/>
                    </w:rPr>
                    <w:t>.</w:t>
                  </w:r>
                  <w:r>
                    <w:rPr>
                      <w:rFonts w:ascii="Calibri"/>
                      <w:sz w:val="24"/>
                    </w:rPr>
                    <w:t>83</w:t>
                  </w:r>
                  <w:r>
                    <w:rPr>
                      <w:rFonts w:ascii="Calibri"/>
                      <w:spacing w:val="90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sz w:val="24"/>
                    </w:rPr>
                    <w:t>105</w:t>
                  </w:r>
                  <w:r>
                    <w:rPr>
                      <w:rFonts w:ascii="Calibri"/>
                      <w:i/>
                      <w:sz w:val="24"/>
                    </w:rPr>
                    <w:t>.</w:t>
                  </w:r>
                  <w:r>
                    <w:rPr>
                      <w:rFonts w:ascii="Calibri"/>
                      <w:sz w:val="24"/>
                    </w:rPr>
                    <w:t>55</w:t>
                  </w:r>
                </w:p>
                <w:p>
                  <w:pPr>
                    <w:tabs>
                      <w:tab w:val="left" w:pos="966"/>
                      <w:tab w:val="left" w:pos="1907"/>
                    </w:tabs>
                    <w:spacing w:before="65" w:line="289" w:lineRule="exact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z w:val="24"/>
                    </w:rPr>
                    <w:t>0</w:t>
                  </w:r>
                  <w:r>
                    <w:rPr>
                      <w:rFonts w:ascii="Calibri"/>
                      <w:i/>
                      <w:sz w:val="24"/>
                    </w:rPr>
                    <w:t>.</w:t>
                  </w:r>
                  <w:r>
                    <w:rPr>
                      <w:rFonts w:ascii="Calibri"/>
                      <w:i/>
                      <w:sz w:val="24"/>
                    </w:rPr>
                    <w:tab/>
                  </w:r>
                  <w:r>
                    <w:rPr>
                      <w:rFonts w:ascii="Calibri"/>
                      <w:sz w:val="24"/>
                    </w:rPr>
                    <w:t>0</w:t>
                  </w:r>
                  <w:r>
                    <w:rPr>
                      <w:rFonts w:ascii="Calibri"/>
                      <w:i/>
                      <w:sz w:val="24"/>
                    </w:rPr>
                    <w:t>.</w:t>
                  </w:r>
                  <w:r>
                    <w:rPr>
                      <w:rFonts w:ascii="Calibri"/>
                      <w:i/>
                      <w:sz w:val="24"/>
                    </w:rPr>
                    <w:tab/>
                  </w:r>
                  <w:r>
                    <w:rPr>
                      <w:rFonts w:ascii="Calibri"/>
                      <w:sz w:val="24"/>
                    </w:rPr>
                    <w:t>1</w:t>
                  </w:r>
                </w:p>
              </w:txbxContent>
            </v:textbox>
          </v:shape>
        </w:pict>
      </w:r>
      <w:r>
        <w:rPr>
          <w:rFonts w:ascii="Lucida Sans Unicode" w:hAnsi="Lucida Sans Unicode"/>
          <w:spacing w:val="-210"/>
          <w:w w:val="87"/>
          <w:position w:val="21"/>
        </w:rPr>
        <w:t></w:t>
      </w:r>
      <w:r>
        <w:rPr>
          <w:rFonts w:ascii="Lucida Sans Unicode" w:hAnsi="Lucida Sans Unicode"/>
          <w:w w:val="87"/>
          <w:position w:val="-21"/>
        </w:rPr>
        <w:t></w:t>
      </w:r>
      <w:r>
        <w:rPr>
          <w:rFonts w:ascii="Calibri" w:hAnsi="Calibri"/>
          <w:w w:val="96"/>
        </w:rPr>
        <w:t>1514</w:t>
      </w:r>
      <w:r>
        <w:rPr>
          <w:rFonts w:ascii="Calibri" w:hAnsi="Calibri"/>
          <w:i/>
          <w:w w:val="106"/>
        </w:rPr>
        <w:t>.</w:t>
      </w:r>
      <w:r>
        <w:rPr>
          <w:rFonts w:ascii="Calibri" w:hAnsi="Calibri"/>
          <w:w w:val="96"/>
        </w:rPr>
        <w:t>65</w:t>
      </w:r>
      <w:r>
        <w:rPr>
          <w:rFonts w:ascii="Calibri" w:hAnsi="Calibri"/>
        </w:rPr>
        <w:tab/>
      </w:r>
      <w:r>
        <w:rPr>
          <w:w w:val="97"/>
        </w:rPr>
        <w:t>-</w:t>
      </w:r>
      <w:r>
        <w:rPr>
          <w:rFonts w:ascii="Calibri" w:hAnsi="Calibri"/>
          <w:w w:val="96"/>
        </w:rPr>
        <w:t>32</w:t>
      </w:r>
      <w:r>
        <w:rPr>
          <w:rFonts w:ascii="Calibri" w:hAnsi="Calibri"/>
          <w:i/>
          <w:w w:val="106"/>
        </w:rPr>
        <w:t>.</w:t>
      </w:r>
      <w:r>
        <w:rPr>
          <w:rFonts w:ascii="Calibri" w:hAnsi="Calibri"/>
          <w:w w:val="96"/>
        </w:rPr>
        <w:t>97</w:t>
      </w:r>
      <w:r>
        <w:rPr>
          <w:rFonts w:ascii="Calibri" w:hAnsi="Calibri"/>
        </w:rPr>
        <w:tab/>
      </w:r>
      <w:r>
        <w:rPr>
          <w:rFonts w:ascii="Calibri" w:hAnsi="Calibri"/>
          <w:w w:val="96"/>
        </w:rPr>
        <w:t>991</w:t>
      </w:r>
      <w:r>
        <w:rPr>
          <w:rFonts w:ascii="Calibri" w:hAnsi="Calibri"/>
          <w:i/>
          <w:w w:val="106"/>
        </w:rPr>
        <w:t>.</w:t>
      </w:r>
      <w:r>
        <w:rPr>
          <w:rFonts w:ascii="Calibri" w:hAnsi="Calibri"/>
          <w:w w:val="96"/>
        </w:rPr>
        <w:t>09</w:t>
      </w:r>
      <w:r>
        <w:rPr>
          <w:rFonts w:ascii="Lucida Sans Unicode" w:hAnsi="Lucida Sans Unicode"/>
          <w:w w:val="87"/>
          <w:position w:val="21"/>
        </w:rPr>
        <w:t></w:t>
      </w:r>
    </w:p>
    <w:p>
      <w:pPr>
        <w:pStyle w:val="5"/>
        <w:spacing w:before="9"/>
        <w:rPr>
          <w:rFonts w:ascii="Lucida Sans Unicode"/>
          <w:sz w:val="27"/>
        </w:rPr>
      </w:pPr>
    </w:p>
    <w:p>
      <w:pPr>
        <w:tabs>
          <w:tab w:val="left" w:pos="1619"/>
          <w:tab w:val="left" w:pos="2445"/>
          <w:tab w:val="left" w:pos="2837"/>
        </w:tabs>
        <w:spacing w:before="39" w:line="122" w:lineRule="auto"/>
        <w:ind w:left="608" w:right="0" w:firstLine="0"/>
        <w:jc w:val="left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pacing w:val="-210"/>
          <w:w w:val="87"/>
          <w:position w:val="21"/>
          <w:sz w:val="24"/>
        </w:rPr>
        <w:t></w:t>
      </w:r>
      <w:r>
        <w:rPr>
          <w:rFonts w:ascii="Lucida Sans Unicode" w:hAnsi="Lucida Sans Unicode"/>
          <w:w w:val="87"/>
          <w:position w:val="-21"/>
          <w:sz w:val="24"/>
        </w:rPr>
        <w:t></w:t>
      </w:r>
      <w:r>
        <w:rPr>
          <w:rFonts w:ascii="Lucida Sans Unicode" w:hAnsi="Lucida Sans Unicode"/>
          <w:spacing w:val="17"/>
          <w:position w:val="-21"/>
          <w:sz w:val="24"/>
        </w:rPr>
        <w:t xml:space="preserve"> </w:t>
      </w:r>
      <w:r>
        <w:rPr>
          <w:rFonts w:ascii="Calibri" w:hAnsi="Calibri"/>
          <w:w w:val="96"/>
          <w:sz w:val="24"/>
        </w:rPr>
        <w:t>0</w:t>
      </w:r>
      <w:r>
        <w:rPr>
          <w:rFonts w:ascii="Calibri" w:hAnsi="Calibri"/>
          <w:i/>
          <w:w w:val="106"/>
          <w:sz w:val="24"/>
        </w:rPr>
        <w:t>.</w:t>
      </w:r>
      <w:r>
        <w:rPr>
          <w:rFonts w:ascii="Calibri" w:hAnsi="Calibri"/>
          <w:w w:val="96"/>
          <w:sz w:val="24"/>
        </w:rPr>
        <w:t>99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w w:val="96"/>
          <w:sz w:val="24"/>
        </w:rPr>
        <w:t>0</w:t>
      </w:r>
      <w:r>
        <w:rPr>
          <w:rFonts w:ascii="Calibri" w:hAnsi="Calibri"/>
          <w:i/>
          <w:w w:val="106"/>
          <w:sz w:val="24"/>
        </w:rPr>
        <w:t>.</w:t>
      </w:r>
      <w:r>
        <w:rPr>
          <w:rFonts w:ascii="Calibri" w:hAnsi="Calibri"/>
          <w:w w:val="96"/>
          <w:sz w:val="24"/>
        </w:rPr>
        <w:t>17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w w:val="96"/>
          <w:sz w:val="24"/>
        </w:rPr>
        <w:t>0</w:t>
      </w:r>
      <w:r>
        <w:rPr>
          <w:rFonts w:ascii="Calibri" w:hAnsi="Calibri"/>
          <w:i/>
          <w:w w:val="106"/>
          <w:sz w:val="24"/>
        </w:rPr>
        <w:t>.</w:t>
      </w:r>
      <w:r>
        <w:rPr>
          <w:rFonts w:ascii="Calibri" w:hAnsi="Calibri"/>
          <w:i/>
          <w:sz w:val="24"/>
        </w:rPr>
        <w:tab/>
      </w:r>
      <w:r>
        <w:rPr>
          <w:rFonts w:ascii="Lucida Sans Unicode" w:hAnsi="Lucida Sans Unicode"/>
          <w:spacing w:val="-210"/>
          <w:w w:val="87"/>
          <w:position w:val="21"/>
          <w:sz w:val="24"/>
        </w:rPr>
        <w:t></w:t>
      </w:r>
      <w:r>
        <w:rPr>
          <w:rFonts w:ascii="Lucida Sans Unicode" w:hAnsi="Lucida Sans Unicode"/>
          <w:w w:val="87"/>
          <w:position w:val="-21"/>
          <w:sz w:val="24"/>
        </w:rPr>
        <w:t></w:t>
      </w:r>
    </w:p>
    <w:p>
      <w:pPr>
        <w:tabs>
          <w:tab w:val="left" w:pos="704"/>
        </w:tabs>
        <w:spacing w:before="0" w:line="293" w:lineRule="exact"/>
        <w:ind w:left="0" w:right="7546" w:firstLine="0"/>
        <w:jc w:val="right"/>
        <w:rPr>
          <w:rFonts w:ascii="Calibri" w:hAnsi="Calibri"/>
          <w:sz w:val="24"/>
        </w:rPr>
      </w:pPr>
      <w:r>
        <w:pict>
          <v:shape id="_x0000_s1178" o:spid="_x0000_s1178" o:spt="202" type="#_x0000_t202" style="position:absolute;left:0pt;margin-left:81.4pt;margin-top:0.85pt;height:44.65pt;width:121.9pt;mso-position-horizontal-relative:page;z-index:-25164083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tabs>
                      <w:tab w:val="left" w:pos="2228"/>
                    </w:tabs>
                    <w:spacing w:line="290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5"/>
                    </w:rPr>
                    <w:t></w:t>
                  </w:r>
                  <w:r>
                    <w:rPr>
                      <w:rFonts w:ascii="Lucida Sans Unicode" w:hAnsi="Lucida Sans Unicode"/>
                      <w:w w:val="95"/>
                    </w:rPr>
                    <w:tab/>
                  </w:r>
                  <w:r>
                    <w:rPr>
                      <w:rFonts w:ascii="Lucida Sans Unicode" w:hAnsi="Lucida Sans Unicode"/>
                      <w:spacing w:val="-13"/>
                      <w:w w:val="90"/>
                    </w:rPr>
                    <w:t></w:t>
                  </w:r>
                </w:p>
              </w:txbxContent>
            </v:textbox>
          </v:shape>
        </w:pict>
      </w:r>
      <w:r>
        <w:rPr>
          <w:rFonts w:ascii="Calibri" w:hAnsi="Calibri"/>
          <w:i/>
          <w:w w:val="125"/>
          <w:position w:val="1"/>
          <w:sz w:val="24"/>
        </w:rPr>
        <w:t>R</w:t>
      </w:r>
      <w:r>
        <w:rPr>
          <w:rFonts w:ascii="Calibri" w:hAnsi="Calibri"/>
          <w:i/>
          <w:spacing w:val="13"/>
          <w:w w:val="125"/>
          <w:position w:val="1"/>
          <w:sz w:val="24"/>
        </w:rPr>
        <w:t xml:space="preserve"> </w:t>
      </w:r>
      <w:r>
        <w:rPr>
          <w:rFonts w:ascii="Calibri" w:hAnsi="Calibri"/>
          <w:w w:val="125"/>
          <w:position w:val="1"/>
          <w:sz w:val="24"/>
        </w:rPr>
        <w:t>=</w:t>
      </w:r>
      <w:r>
        <w:rPr>
          <w:rFonts w:ascii="Calibri" w:hAnsi="Calibri"/>
          <w:w w:val="125"/>
          <w:position w:val="1"/>
          <w:sz w:val="24"/>
        </w:rPr>
        <w:tab/>
      </w:r>
      <w:r>
        <w:rPr>
          <w:rFonts w:ascii="Lucida Sans Unicode" w:hAnsi="Lucida Sans Unicode"/>
          <w:w w:val="105"/>
          <w:sz w:val="24"/>
        </w:rPr>
        <w:t>−</w:t>
      </w:r>
      <w:r>
        <w:rPr>
          <w:rFonts w:ascii="Calibri" w:hAnsi="Calibri"/>
          <w:w w:val="105"/>
          <w:sz w:val="24"/>
        </w:rPr>
        <w:t>0</w:t>
      </w:r>
      <w:r>
        <w:rPr>
          <w:rFonts w:ascii="Calibri" w:hAnsi="Calibri"/>
          <w:i/>
          <w:w w:val="105"/>
          <w:sz w:val="24"/>
        </w:rPr>
        <w:t>.</w:t>
      </w:r>
      <w:r>
        <w:rPr>
          <w:rFonts w:ascii="Calibri" w:hAnsi="Calibri"/>
          <w:w w:val="105"/>
          <w:sz w:val="24"/>
        </w:rPr>
        <w:t>03</w:t>
      </w:r>
      <w:r>
        <w:rPr>
          <w:rFonts w:ascii="Calibri" w:hAnsi="Calibri"/>
          <w:spacing w:val="35"/>
          <w:w w:val="105"/>
          <w:sz w:val="24"/>
        </w:rPr>
        <w:t xml:space="preserve"> </w:t>
      </w:r>
      <w:r>
        <w:rPr>
          <w:rFonts w:ascii="Calibri" w:hAnsi="Calibri"/>
          <w:w w:val="105"/>
          <w:sz w:val="24"/>
        </w:rPr>
        <w:t>0</w:t>
      </w:r>
      <w:r>
        <w:rPr>
          <w:rFonts w:ascii="Calibri" w:hAnsi="Calibri"/>
          <w:i/>
          <w:w w:val="105"/>
          <w:sz w:val="24"/>
        </w:rPr>
        <w:t>.</w:t>
      </w:r>
      <w:r>
        <w:rPr>
          <w:rFonts w:ascii="Calibri" w:hAnsi="Calibri"/>
          <w:w w:val="105"/>
          <w:sz w:val="24"/>
        </w:rPr>
        <w:t xml:space="preserve">18 </w:t>
      </w:r>
      <w:r>
        <w:rPr>
          <w:rFonts w:ascii="Calibri" w:hAnsi="Calibri"/>
          <w:spacing w:val="34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−</w:t>
      </w:r>
      <w:r>
        <w:rPr>
          <w:rFonts w:ascii="Calibri" w:hAnsi="Calibri"/>
          <w:w w:val="105"/>
          <w:sz w:val="24"/>
        </w:rPr>
        <w:t>0</w:t>
      </w:r>
      <w:r>
        <w:rPr>
          <w:rFonts w:ascii="Calibri" w:hAnsi="Calibri"/>
          <w:i/>
          <w:w w:val="105"/>
          <w:sz w:val="24"/>
        </w:rPr>
        <w:t>.</w:t>
      </w:r>
      <w:r>
        <w:rPr>
          <w:rFonts w:ascii="Calibri" w:hAnsi="Calibri"/>
          <w:w w:val="105"/>
          <w:sz w:val="24"/>
        </w:rPr>
        <w:t>98</w:t>
      </w:r>
    </w:p>
    <w:p>
      <w:pPr>
        <w:pStyle w:val="5"/>
        <w:tabs>
          <w:tab w:val="left" w:pos="1509"/>
        </w:tabs>
        <w:spacing w:line="364" w:lineRule="exact"/>
        <w:ind w:right="7639"/>
        <w:jc w:val="right"/>
        <w:rPr>
          <w:rFonts w:ascii="Calibri" w:hAnsi="Calibri"/>
        </w:rPr>
      </w:pPr>
      <w:r>
        <w:rPr>
          <w:rFonts w:ascii="Lucida Sans Unicode" w:hAnsi="Lucida Sans Unicode"/>
        </w:rPr>
        <w:t>−</w:t>
      </w:r>
      <w:r>
        <w:rPr>
          <w:rFonts w:ascii="Calibri" w:hAnsi="Calibri"/>
        </w:rPr>
        <w:t>0</w:t>
      </w:r>
      <w:r>
        <w:rPr>
          <w:rFonts w:ascii="Calibri" w:hAnsi="Calibri"/>
          <w:i/>
        </w:rPr>
        <w:t>.</w:t>
      </w:r>
      <w:r>
        <w:rPr>
          <w:rFonts w:ascii="Calibri" w:hAnsi="Calibri"/>
        </w:rPr>
        <w:t xml:space="preserve">17  </w:t>
      </w:r>
      <w:r>
        <w:rPr>
          <w:rFonts w:ascii="Calibri" w:hAnsi="Calibri"/>
          <w:spacing w:val="23"/>
        </w:rPr>
        <w:t xml:space="preserve"> </w:t>
      </w:r>
      <w:r>
        <w:rPr>
          <w:rFonts w:ascii="Calibri" w:hAnsi="Calibri"/>
        </w:rPr>
        <w:t>0</w:t>
      </w:r>
      <w:r>
        <w:rPr>
          <w:rFonts w:ascii="Calibri" w:hAnsi="Calibri"/>
          <w:i/>
        </w:rPr>
        <w:t>.</w:t>
      </w:r>
      <w:r>
        <w:rPr>
          <w:rFonts w:ascii="Calibri" w:hAnsi="Calibri"/>
        </w:rPr>
        <w:t>97</w:t>
      </w:r>
      <w:r>
        <w:rPr>
          <w:rFonts w:ascii="Calibri" w:hAnsi="Calibri"/>
        </w:rPr>
        <w:tab/>
      </w:r>
      <w:r>
        <w:rPr>
          <w:rFonts w:ascii="Calibri" w:hAnsi="Calibri"/>
        </w:rPr>
        <w:t>0</w:t>
      </w:r>
      <w:r>
        <w:rPr>
          <w:rFonts w:ascii="Calibri" w:hAnsi="Calibri"/>
          <w:i/>
        </w:rPr>
        <w:t>.</w:t>
      </w:r>
      <w:r>
        <w:rPr>
          <w:rFonts w:ascii="Calibri" w:hAnsi="Calibri"/>
        </w:rPr>
        <w:t>18</w:t>
      </w:r>
    </w:p>
    <w:p>
      <w:pPr>
        <w:pStyle w:val="5"/>
        <w:spacing w:before="190"/>
        <w:ind w:left="113"/>
        <w:rPr>
          <w:rFonts w:ascii="Lucida Sans Unicode" w:hAnsi="Lucida Sans Unicode"/>
        </w:rPr>
      </w:pPr>
      <w:r>
        <w:rPr>
          <w:rFonts w:ascii="Calibri" w:hAnsi="Calibri"/>
          <w:i/>
          <w:w w:val="110"/>
          <w:position w:val="1"/>
        </w:rPr>
        <w:t>C</w:t>
      </w:r>
      <w:r>
        <w:rPr>
          <w:rFonts w:ascii="Calibri" w:hAnsi="Calibri"/>
          <w:i/>
          <w:spacing w:val="5"/>
          <w:w w:val="110"/>
          <w:position w:val="1"/>
        </w:rPr>
        <w:t xml:space="preserve"> </w:t>
      </w:r>
      <w:r>
        <w:rPr>
          <w:rFonts w:ascii="Calibri" w:hAnsi="Calibri"/>
          <w:w w:val="125"/>
          <w:position w:val="1"/>
        </w:rPr>
        <w:t>=</w:t>
      </w:r>
      <w:r>
        <w:rPr>
          <w:rFonts w:ascii="Calibri" w:hAnsi="Calibri"/>
          <w:spacing w:val="28"/>
          <w:w w:val="125"/>
          <w:position w:val="28"/>
        </w:rPr>
        <w:t xml:space="preserve"> </w:t>
      </w:r>
      <w:r>
        <w:rPr>
          <w:rFonts w:ascii="Calibri" w:hAnsi="Calibri"/>
          <w:w w:val="110"/>
        </w:rPr>
        <w:t>77</w:t>
      </w:r>
      <w:r>
        <w:rPr>
          <w:rFonts w:ascii="Calibri" w:hAnsi="Calibri"/>
          <w:i/>
          <w:w w:val="110"/>
        </w:rPr>
        <w:t>.</w:t>
      </w:r>
      <w:r>
        <w:rPr>
          <w:rFonts w:ascii="Calibri" w:hAnsi="Calibri"/>
          <w:w w:val="110"/>
        </w:rPr>
        <w:t xml:space="preserve">12 </w:t>
      </w:r>
      <w:r>
        <w:rPr>
          <w:rFonts w:ascii="Calibri" w:hAnsi="Calibri"/>
          <w:spacing w:val="36"/>
          <w:w w:val="110"/>
        </w:rPr>
        <w:t xml:space="preserve"> </w:t>
      </w:r>
      <w:r>
        <w:rPr>
          <w:rFonts w:ascii="Lucida Sans Unicode" w:hAnsi="Lucida Sans Unicode"/>
          <w:w w:val="110"/>
        </w:rPr>
        <w:t>−</w:t>
      </w:r>
      <w:r>
        <w:rPr>
          <w:rFonts w:ascii="Calibri" w:hAnsi="Calibri"/>
          <w:w w:val="110"/>
        </w:rPr>
        <w:t>206</w:t>
      </w:r>
      <w:r>
        <w:rPr>
          <w:rFonts w:ascii="Calibri" w:hAnsi="Calibri"/>
          <w:i/>
          <w:w w:val="110"/>
        </w:rPr>
        <w:t>.</w:t>
      </w:r>
      <w:r>
        <w:rPr>
          <w:rFonts w:ascii="Calibri" w:hAnsi="Calibri"/>
          <w:w w:val="110"/>
        </w:rPr>
        <w:t xml:space="preserve">4 </w:t>
      </w:r>
      <w:r>
        <w:rPr>
          <w:rFonts w:ascii="Calibri" w:hAnsi="Calibri"/>
          <w:spacing w:val="35"/>
          <w:w w:val="110"/>
        </w:rPr>
        <w:t xml:space="preserve"> </w:t>
      </w:r>
      <w:r>
        <w:rPr>
          <w:rFonts w:ascii="Calibri" w:hAnsi="Calibri"/>
          <w:w w:val="110"/>
        </w:rPr>
        <w:t>50</w:t>
      </w:r>
      <w:r>
        <w:rPr>
          <w:rFonts w:ascii="Calibri" w:hAnsi="Calibri"/>
          <w:i/>
          <w:w w:val="110"/>
        </w:rPr>
        <w:t>.</w:t>
      </w:r>
      <w:r>
        <w:rPr>
          <w:rFonts w:ascii="Calibri" w:hAnsi="Calibri"/>
          <w:w w:val="110"/>
        </w:rPr>
        <w:t>87</w:t>
      </w:r>
      <w:r>
        <w:rPr>
          <w:rFonts w:ascii="Lucida Sans Unicode" w:hAnsi="Lucida Sans Unicode"/>
          <w:w w:val="187"/>
          <w:position w:val="28"/>
        </w:rPr>
        <w:t xml:space="preserve"> </w:t>
      </w:r>
    </w:p>
    <w:p>
      <w:pPr>
        <w:spacing w:after="0"/>
        <w:rPr>
          <w:rFonts w:ascii="Lucida Sans Unicode" w:hAnsi="Lucida Sans Unicode"/>
        </w:rPr>
        <w:sectPr>
          <w:pgSz w:w="11910" w:h="16840"/>
          <w:pgMar w:top="1740" w:right="500" w:bottom="280" w:left="1020" w:header="1446" w:footer="0" w:gutter="0"/>
          <w:cols w:space="720" w:num="1"/>
        </w:sectPr>
      </w:pPr>
    </w:p>
    <w:p>
      <w:pPr>
        <w:pStyle w:val="5"/>
        <w:rPr>
          <w:rFonts w:ascii="Lucida Sans Unicode"/>
          <w:sz w:val="20"/>
        </w:rPr>
      </w:pPr>
    </w:p>
    <w:p>
      <w:pPr>
        <w:pStyle w:val="5"/>
        <w:rPr>
          <w:rFonts w:ascii="Lucida Sans Unicode"/>
          <w:sz w:val="20"/>
        </w:rPr>
      </w:pPr>
    </w:p>
    <w:p>
      <w:pPr>
        <w:pStyle w:val="5"/>
        <w:rPr>
          <w:rFonts w:ascii="Lucida Sans Unicode"/>
          <w:sz w:val="20"/>
        </w:rPr>
      </w:pPr>
    </w:p>
    <w:p>
      <w:pPr>
        <w:pStyle w:val="5"/>
        <w:spacing w:before="4"/>
        <w:rPr>
          <w:rFonts w:ascii="Lucida Sans Unicode"/>
          <w:sz w:val="12"/>
        </w:rPr>
      </w:pPr>
    </w:p>
    <w:p>
      <w:pPr>
        <w:pStyle w:val="3"/>
        <w:numPr>
          <w:ilvl w:val="1"/>
          <w:numId w:val="3"/>
        </w:numPr>
        <w:tabs>
          <w:tab w:val="left" w:pos="1670"/>
          <w:tab w:val="left" w:pos="1671"/>
        </w:tabs>
        <w:spacing w:before="106" w:after="0" w:line="240" w:lineRule="auto"/>
        <w:ind w:left="1670" w:right="0" w:hanging="991"/>
        <w:jc w:val="left"/>
      </w:pPr>
      <w:bookmarkStart w:id="24" w:name="_bookmark10"/>
      <w:bookmarkEnd w:id="24"/>
      <w:bookmarkStart w:id="25" w:name="Extracting ball real movement using phys"/>
      <w:bookmarkEnd w:id="25"/>
      <w:bookmarkStart w:id="26" w:name="_bookmark10"/>
      <w:bookmarkEnd w:id="26"/>
      <w:r>
        <w:rPr>
          <w:color w:val="6285A0"/>
          <w:w w:val="95"/>
        </w:rPr>
        <w:t>Extracting</w:t>
      </w:r>
      <w:r>
        <w:rPr>
          <w:color w:val="6285A0"/>
          <w:spacing w:val="33"/>
          <w:w w:val="95"/>
        </w:rPr>
        <w:t xml:space="preserve"> </w:t>
      </w:r>
      <w:r>
        <w:rPr>
          <w:color w:val="6285A0"/>
          <w:w w:val="95"/>
        </w:rPr>
        <w:t>ball</w:t>
      </w:r>
      <w:r>
        <w:rPr>
          <w:color w:val="6285A0"/>
          <w:spacing w:val="33"/>
          <w:w w:val="95"/>
        </w:rPr>
        <w:t xml:space="preserve"> </w:t>
      </w:r>
      <w:r>
        <w:rPr>
          <w:color w:val="6285A0"/>
          <w:w w:val="95"/>
        </w:rPr>
        <w:t>real</w:t>
      </w:r>
      <w:r>
        <w:rPr>
          <w:color w:val="6285A0"/>
          <w:spacing w:val="34"/>
          <w:w w:val="95"/>
        </w:rPr>
        <w:t xml:space="preserve"> </w:t>
      </w:r>
      <w:r>
        <w:rPr>
          <w:color w:val="6285A0"/>
          <w:w w:val="95"/>
        </w:rPr>
        <w:t>movement</w:t>
      </w:r>
      <w:r>
        <w:rPr>
          <w:color w:val="6285A0"/>
          <w:spacing w:val="33"/>
          <w:w w:val="95"/>
        </w:rPr>
        <w:t xml:space="preserve"> </w:t>
      </w:r>
      <w:r>
        <w:rPr>
          <w:color w:val="6285A0"/>
          <w:w w:val="95"/>
        </w:rPr>
        <w:t>using</w:t>
      </w:r>
      <w:r>
        <w:rPr>
          <w:color w:val="6285A0"/>
          <w:spacing w:val="33"/>
          <w:w w:val="95"/>
        </w:rPr>
        <w:t xml:space="preserve"> </w:t>
      </w:r>
      <w:r>
        <w:rPr>
          <w:color w:val="6285A0"/>
          <w:w w:val="95"/>
        </w:rPr>
        <w:t>physics</w:t>
      </w:r>
    </w:p>
    <w:p>
      <w:pPr>
        <w:pStyle w:val="5"/>
        <w:spacing w:before="262" w:line="307" w:lineRule="auto"/>
        <w:ind w:left="680" w:right="631"/>
        <w:jc w:val="both"/>
      </w:pPr>
      <w:r>
        <w:rPr>
          <w:w w:val="105"/>
        </w:rPr>
        <w:t xml:space="preserve">Having </w:t>
      </w:r>
      <w:r>
        <w:rPr>
          <w:rFonts w:ascii="Calibri"/>
          <w:i/>
          <w:w w:val="105"/>
        </w:rPr>
        <w:t xml:space="preserve">P </w:t>
      </w:r>
      <w:r>
        <w:rPr>
          <w:w w:val="105"/>
        </w:rPr>
        <w:t>determined, the next step is to exploit this and the sequence of 2D points previ-</w:t>
      </w:r>
      <w:r>
        <w:rPr>
          <w:spacing w:val="1"/>
          <w:w w:val="105"/>
        </w:rPr>
        <w:t xml:space="preserve"> </w:t>
      </w:r>
      <w:r>
        <w:rPr>
          <w:w w:val="105"/>
        </w:rPr>
        <w:t>ously retrieved by ball tracking (from a single point of view), as well as their timestamps,</w:t>
      </w:r>
      <w:r>
        <w:rPr>
          <w:spacing w:val="-60"/>
          <w:w w:val="105"/>
        </w:rPr>
        <w:t xml:space="preserve"> </w:t>
      </w:r>
      <w:r>
        <w:rPr>
          <w:w w:val="105"/>
        </w:rPr>
        <w:t>to recover the real trajectory parameters of the ball. This method, described in detail by</w:t>
      </w:r>
      <w:r>
        <w:rPr>
          <w:spacing w:val="1"/>
          <w:w w:val="105"/>
        </w:rPr>
        <w:t xml:space="preserve"> </w:t>
      </w:r>
      <w:r>
        <w:rPr>
          <w:w w:val="105"/>
        </w:rPr>
        <w:t>Luca</w:t>
      </w:r>
      <w:r>
        <w:rPr>
          <w:spacing w:val="12"/>
          <w:w w:val="105"/>
        </w:rPr>
        <w:t xml:space="preserve"> </w:t>
      </w:r>
      <w:r>
        <w:rPr>
          <w:w w:val="105"/>
        </w:rPr>
        <w:t>PIROTTI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his</w:t>
      </w:r>
      <w:r>
        <w:rPr>
          <w:spacing w:val="13"/>
          <w:w w:val="105"/>
        </w:rPr>
        <w:t xml:space="preserve"> </w:t>
      </w:r>
      <w:r>
        <w:rPr>
          <w:w w:val="105"/>
        </w:rPr>
        <w:t>project</w:t>
      </w:r>
      <w:r>
        <w:rPr>
          <w:spacing w:val="13"/>
          <w:w w:val="105"/>
        </w:rPr>
        <w:t xml:space="preserve"> </w:t>
      </w:r>
      <w:r>
        <w:rPr>
          <w:w w:val="105"/>
        </w:rPr>
        <w:t>thesis</w:t>
      </w:r>
      <w:r>
        <w:rPr>
          <w:spacing w:val="14"/>
          <w:w w:val="105"/>
        </w:rPr>
        <w:t xml:space="preserve"> </w:t>
      </w:r>
      <w:r>
        <w:rPr>
          <w:rFonts w:ascii="Georgia"/>
          <w:b/>
          <w:w w:val="105"/>
        </w:rPr>
        <w:t>[4]</w:t>
      </w:r>
      <w:r>
        <w:rPr>
          <w:w w:val="105"/>
        </w:rPr>
        <w:t>,</w:t>
      </w:r>
      <w:r>
        <w:rPr>
          <w:spacing w:val="15"/>
          <w:w w:val="105"/>
        </w:rPr>
        <w:t xml:space="preserve"> </w:t>
      </w:r>
      <w:r>
        <w:rPr>
          <w:w w:val="105"/>
        </w:rPr>
        <w:t>relies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mechanical</w:t>
      </w:r>
      <w:r>
        <w:rPr>
          <w:spacing w:val="12"/>
          <w:w w:val="105"/>
        </w:rPr>
        <w:t xml:space="preserve"> </w:t>
      </w:r>
      <w:r>
        <w:rPr>
          <w:w w:val="105"/>
        </w:rPr>
        <w:t>equations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an</w:t>
      </w:r>
      <w:r>
        <w:rPr>
          <w:spacing w:val="14"/>
          <w:w w:val="105"/>
        </w:rPr>
        <w:t xml:space="preserve"> </w:t>
      </w:r>
      <w:r>
        <w:rPr>
          <w:w w:val="105"/>
        </w:rPr>
        <w:t>object</w:t>
      </w:r>
      <w:r>
        <w:rPr>
          <w:spacing w:val="-60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free</w:t>
      </w:r>
      <w:r>
        <w:rPr>
          <w:spacing w:val="15"/>
          <w:w w:val="105"/>
        </w:rPr>
        <w:t xml:space="preserve"> </w:t>
      </w:r>
      <w:r>
        <w:rPr>
          <w:w w:val="105"/>
        </w:rPr>
        <w:t>movement</w:t>
      </w:r>
      <w:r>
        <w:rPr>
          <w:spacing w:val="13"/>
          <w:w w:val="105"/>
        </w:rPr>
        <w:t xml:space="preserve"> </w:t>
      </w:r>
      <w:r>
        <w:rPr>
          <w:w w:val="105"/>
        </w:rPr>
        <w:t>(with</w:t>
      </w:r>
      <w:r>
        <w:rPr>
          <w:spacing w:val="15"/>
          <w:w w:val="105"/>
        </w:rPr>
        <w:t xml:space="preserve"> </w:t>
      </w:r>
      <w:r>
        <w:rPr>
          <w:w w:val="105"/>
        </w:rPr>
        <w:t>initial</w:t>
      </w:r>
      <w:r>
        <w:rPr>
          <w:spacing w:val="13"/>
          <w:w w:val="105"/>
        </w:rPr>
        <w:t xml:space="preserve"> </w:t>
      </w:r>
      <w:r>
        <w:rPr>
          <w:w w:val="105"/>
        </w:rPr>
        <w:t>conditions).</w:t>
      </w:r>
    </w:p>
    <w:p>
      <w:pPr>
        <w:pStyle w:val="5"/>
        <w:spacing w:before="4" w:line="297" w:lineRule="auto"/>
        <w:ind w:left="680" w:right="632"/>
        <w:jc w:val="both"/>
      </w:pPr>
      <w:r>
        <w:rPr>
          <w:w w:val="105"/>
        </w:rPr>
        <w:t>Indeed,</w:t>
      </w:r>
      <w:r>
        <w:rPr>
          <w:spacing w:val="-1"/>
          <w:w w:val="105"/>
        </w:rPr>
        <w:t xml:space="preserve"> </w:t>
      </w:r>
      <w:r>
        <w:rPr>
          <w:w w:val="105"/>
        </w:rPr>
        <w:t>considering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single</w:t>
      </w:r>
      <w:r>
        <w:rPr>
          <w:spacing w:val="-4"/>
          <w:w w:val="105"/>
        </w:rPr>
        <w:t xml:space="preserve"> </w:t>
      </w:r>
      <w:r>
        <w:rPr>
          <w:w w:val="105"/>
        </w:rPr>
        <w:t>shot,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ball</w:t>
      </w:r>
      <w:r>
        <w:rPr>
          <w:spacing w:val="-5"/>
          <w:w w:val="105"/>
        </w:rPr>
        <w:t xml:space="preserve"> </w:t>
      </w:r>
      <w:r>
        <w:rPr>
          <w:w w:val="105"/>
        </w:rPr>
        <w:t>(real)</w:t>
      </w:r>
      <w:r>
        <w:rPr>
          <w:spacing w:val="-4"/>
          <w:w w:val="105"/>
        </w:rPr>
        <w:t xml:space="preserve"> </w:t>
      </w:r>
      <w:r>
        <w:rPr>
          <w:w w:val="105"/>
        </w:rPr>
        <w:t>coordinates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any</w:t>
      </w:r>
      <w:r>
        <w:rPr>
          <w:spacing w:val="-4"/>
          <w:w w:val="105"/>
        </w:rPr>
        <w:t xml:space="preserve"> </w:t>
      </w:r>
      <w:r>
        <w:rPr>
          <w:w w:val="105"/>
        </w:rPr>
        <w:t>time</w:t>
      </w:r>
      <w:r>
        <w:rPr>
          <w:spacing w:val="-5"/>
          <w:w w:val="105"/>
        </w:rPr>
        <w:t xml:space="preserve"> </w:t>
      </w:r>
      <w:r>
        <w:rPr>
          <w:rFonts w:ascii="Calibri"/>
          <w:i/>
          <w:w w:val="105"/>
        </w:rPr>
        <w:t>t</w:t>
      </w:r>
      <w:r>
        <w:rPr>
          <w:rFonts w:ascii="Calibri"/>
          <w:i/>
          <w:spacing w:val="2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described</w:t>
      </w:r>
      <w:r>
        <w:rPr>
          <w:spacing w:val="-61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follows:</w:t>
      </w:r>
    </w:p>
    <w:p>
      <w:pPr>
        <w:spacing w:before="18"/>
        <w:ind w:left="680" w:right="0" w:firstLine="0"/>
        <w:jc w:val="both"/>
        <w:rPr>
          <w:rFonts w:ascii="Calibri" w:hAnsi="Calibri"/>
          <w:i/>
          <w:sz w:val="24"/>
        </w:rPr>
      </w:pPr>
      <w:r>
        <w:pict>
          <v:shape id="_x0000_s1179" o:spid="_x0000_s1179" o:spt="202" type="#_x0000_t202" style="position:absolute;left:0pt;margin-left:100.6pt;margin-top:34.5pt;height:12.8pt;width:66.9pt;mso-position-horizontal-relative:page;z-index:-2516377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44" w:lineRule="exact"/>
                    <w:ind w:left="0" w:right="0" w:firstLine="0"/>
                    <w:jc w:val="left"/>
                    <w:rPr>
                      <w:rFonts w:ascii="Calibri"/>
                      <w:i/>
                      <w:sz w:val="24"/>
                    </w:rPr>
                  </w:pPr>
                  <w:r>
                    <w:rPr>
                      <w:rFonts w:ascii="Calibri"/>
                      <w:i/>
                      <w:w w:val="120"/>
                      <w:sz w:val="24"/>
                    </w:rPr>
                    <w:t>Y</w:t>
                  </w:r>
                  <w:r>
                    <w:rPr>
                      <w:rFonts w:ascii="Calibri"/>
                      <w:i/>
                      <w:w w:val="120"/>
                      <w:sz w:val="24"/>
                      <w:vertAlign w:val="subscript"/>
                    </w:rPr>
                    <w:t>t</w:t>
                  </w:r>
                  <w:r>
                    <w:rPr>
                      <w:rFonts w:ascii="Calibri"/>
                      <w:i/>
                      <w:spacing w:val="12"/>
                      <w:w w:val="120"/>
                      <w:sz w:val="24"/>
                      <w:vertAlign w:val="baseline"/>
                    </w:rPr>
                    <w:t xml:space="preserve"> </w:t>
                  </w:r>
                  <w:r>
                    <w:rPr>
                      <w:rFonts w:ascii="Calibri"/>
                      <w:w w:val="125"/>
                      <w:sz w:val="24"/>
                      <w:vertAlign w:val="baseline"/>
                    </w:rPr>
                    <w:t>=</w:t>
                  </w:r>
                  <w:r>
                    <w:rPr>
                      <w:rFonts w:ascii="Calibri"/>
                      <w:spacing w:val="-1"/>
                      <w:w w:val="125"/>
                      <w:sz w:val="24"/>
                      <w:vertAlign w:val="baseline"/>
                    </w:rPr>
                    <w:t xml:space="preserve"> </w:t>
                  </w:r>
                  <w:r>
                    <w:rPr>
                      <w:rFonts w:ascii="Calibri"/>
                      <w:i/>
                      <w:w w:val="120"/>
                      <w:sz w:val="24"/>
                      <w:vertAlign w:val="baseline"/>
                    </w:rPr>
                    <w:t>Y</w:t>
                  </w:r>
                  <w:r>
                    <w:rPr>
                      <w:rFonts w:ascii="Trebuchet MS"/>
                      <w:w w:val="120"/>
                      <w:sz w:val="24"/>
                      <w:vertAlign w:val="subscript"/>
                    </w:rPr>
                    <w:t>0</w:t>
                  </w:r>
                  <w:r>
                    <w:rPr>
                      <w:rFonts w:ascii="Trebuchet MS"/>
                      <w:spacing w:val="-23"/>
                      <w:w w:val="120"/>
                      <w:sz w:val="24"/>
                      <w:vertAlign w:val="baseline"/>
                    </w:rPr>
                    <w:t xml:space="preserve"> </w:t>
                  </w:r>
                  <w:r>
                    <w:rPr>
                      <w:rFonts w:ascii="Calibri"/>
                      <w:w w:val="125"/>
                      <w:sz w:val="24"/>
                      <w:vertAlign w:val="baseline"/>
                    </w:rPr>
                    <w:t>+</w:t>
                  </w:r>
                  <w:r>
                    <w:rPr>
                      <w:rFonts w:ascii="Calibri"/>
                      <w:spacing w:val="-14"/>
                      <w:w w:val="125"/>
                      <w:sz w:val="24"/>
                      <w:vertAlign w:val="baseline"/>
                    </w:rPr>
                    <w:t xml:space="preserve"> </w:t>
                  </w:r>
                  <w:r>
                    <w:rPr>
                      <w:rFonts w:ascii="Calibri"/>
                      <w:i/>
                      <w:w w:val="120"/>
                      <w:sz w:val="24"/>
                      <w:vertAlign w:val="baseline"/>
                    </w:rPr>
                    <w:t>v</w:t>
                  </w:r>
                  <w:r>
                    <w:rPr>
                      <w:rFonts w:ascii="Calibri"/>
                      <w:i/>
                      <w:w w:val="120"/>
                      <w:sz w:val="24"/>
                      <w:vertAlign w:val="subscript"/>
                    </w:rPr>
                    <w:t>y</w:t>
                  </w:r>
                  <w:r>
                    <w:rPr>
                      <w:rFonts w:ascii="Calibri"/>
                      <w:i/>
                      <w:w w:val="120"/>
                      <w:sz w:val="24"/>
                      <w:vertAlign w:val="baseline"/>
                    </w:rPr>
                    <w:t>t</w:t>
                  </w:r>
                </w:p>
              </w:txbxContent>
            </v:textbox>
          </v:shape>
        </w:pict>
      </w:r>
      <w:r>
        <w:pict>
          <v:shape id="_x0000_s1180" o:spid="_x0000_s1180" o:spt="202" type="#_x0000_t202" style="position:absolute;left:0pt;margin-left:209.7pt;margin-top:34.65pt;height:15.1pt;width:286.35pt;mso-position-horizontal-relative:page;z-index:2516633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90" w:lineRule="exact"/>
                  </w:pPr>
                  <w:r>
                    <w:rPr>
                      <w:rFonts w:ascii="Calibri"/>
                      <w:i/>
                      <w:w w:val="110"/>
                    </w:rPr>
                    <w:t>where</w:t>
                  </w:r>
                  <w:r>
                    <w:rPr>
                      <w:rFonts w:ascii="Calibri"/>
                      <w:i/>
                      <w:spacing w:val="13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g</w:t>
                  </w:r>
                  <w:r>
                    <w:rPr>
                      <w:spacing w:val="-10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=</w:t>
                  </w:r>
                  <w:r>
                    <w:rPr>
                      <w:spacing w:val="-10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981</w:t>
                  </w:r>
                  <w:r>
                    <w:rPr>
                      <w:spacing w:val="-9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cm/s</w:t>
                  </w:r>
                  <w:r>
                    <w:rPr>
                      <w:rFonts w:ascii="Trebuchet MS"/>
                      <w:w w:val="110"/>
                      <w:position w:val="9"/>
                      <w:sz w:val="16"/>
                    </w:rPr>
                    <w:t>2</w:t>
                  </w:r>
                  <w:r>
                    <w:rPr>
                      <w:rFonts w:ascii="Trebuchet MS"/>
                      <w:spacing w:val="9"/>
                      <w:w w:val="110"/>
                      <w:position w:val="9"/>
                      <w:sz w:val="16"/>
                    </w:rPr>
                    <w:t xml:space="preserve"> </w:t>
                  </w:r>
                  <w:r>
                    <w:rPr>
                      <w:w w:val="110"/>
                    </w:rPr>
                    <w:t>is</w:t>
                  </w:r>
                  <w:r>
                    <w:rPr>
                      <w:spacing w:val="-10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10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gravitationnal</w:t>
                  </w:r>
                  <w:r>
                    <w:rPr>
                      <w:spacing w:val="-10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acceleration.</w:t>
                  </w:r>
                </w:p>
              </w:txbxContent>
            </v:textbox>
          </v:shape>
        </w:pict>
      </w:r>
      <w:r>
        <w:rPr>
          <w:rFonts w:ascii="Lucida Sans Unicode" w:hAnsi="Lucida Sans Unicode"/>
          <w:spacing w:val="-213"/>
          <w:w w:val="88"/>
          <w:position w:val="23"/>
          <w:sz w:val="24"/>
        </w:rPr>
        <w:t></w:t>
      </w:r>
      <w:r>
        <w:rPr>
          <w:rFonts w:ascii="Arial" w:hAnsi="Arial"/>
          <w:b/>
          <w:spacing w:val="-213"/>
          <w:w w:val="88"/>
          <w:position w:val="-5"/>
          <w:sz w:val="24"/>
        </w:rPr>
        <w:t></w:t>
      </w:r>
      <w:r>
        <w:rPr>
          <w:rFonts w:ascii="Lucida Sans Unicode" w:hAnsi="Lucida Sans Unicode"/>
          <w:w w:val="88"/>
          <w:position w:val="-12"/>
          <w:sz w:val="24"/>
        </w:rPr>
        <w:t></w:t>
      </w:r>
      <w:r>
        <w:rPr>
          <w:rFonts w:ascii="Lucida Sans Unicode" w:hAnsi="Lucida Sans Unicode"/>
          <w:spacing w:val="23"/>
          <w:position w:val="-12"/>
          <w:sz w:val="24"/>
        </w:rPr>
        <w:t xml:space="preserve"> </w:t>
      </w:r>
      <w:r>
        <w:rPr>
          <w:rFonts w:ascii="Calibri" w:hAnsi="Calibri"/>
          <w:i/>
          <w:w w:val="155"/>
          <w:sz w:val="24"/>
        </w:rPr>
        <w:t>X</w:t>
      </w:r>
      <w:r>
        <w:rPr>
          <w:rFonts w:ascii="Calibri" w:hAnsi="Calibri"/>
          <w:i/>
          <w:w w:val="113"/>
          <w:sz w:val="24"/>
          <w:vertAlign w:val="subscript"/>
        </w:rPr>
        <w:t>t</w:t>
      </w:r>
      <w:r>
        <w:rPr>
          <w:rFonts w:ascii="Calibri" w:hAnsi="Calibri"/>
          <w:i/>
          <w:spacing w:val="22"/>
          <w:sz w:val="24"/>
          <w:vertAlign w:val="baseline"/>
        </w:rPr>
        <w:t xml:space="preserve"> </w:t>
      </w:r>
      <w:r>
        <w:rPr>
          <w:rFonts w:ascii="Calibri" w:hAnsi="Calibri"/>
          <w:w w:val="152"/>
          <w:sz w:val="24"/>
          <w:vertAlign w:val="baseline"/>
        </w:rPr>
        <w:t>=</w:t>
      </w:r>
      <w:r>
        <w:rPr>
          <w:rFonts w:ascii="Calibri" w:hAnsi="Calibri"/>
          <w:spacing w:val="12"/>
          <w:sz w:val="24"/>
          <w:vertAlign w:val="baseline"/>
        </w:rPr>
        <w:t xml:space="preserve"> </w:t>
      </w:r>
      <w:r>
        <w:rPr>
          <w:rFonts w:ascii="Calibri" w:hAnsi="Calibri"/>
          <w:i/>
          <w:w w:val="155"/>
          <w:sz w:val="24"/>
          <w:vertAlign w:val="baseline"/>
        </w:rPr>
        <w:t>X</w:t>
      </w:r>
      <w:r>
        <w:rPr>
          <w:rFonts w:ascii="Trebuchet MS" w:hAnsi="Trebuchet MS"/>
          <w:w w:val="100"/>
          <w:sz w:val="24"/>
          <w:vertAlign w:val="subscript"/>
        </w:rPr>
        <w:t>0</w:t>
      </w:r>
      <w:r>
        <w:rPr>
          <w:rFonts w:ascii="Trebuchet MS" w:hAnsi="Trebuchet MS"/>
          <w:spacing w:val="-10"/>
          <w:sz w:val="24"/>
          <w:vertAlign w:val="baseline"/>
        </w:rPr>
        <w:t xml:space="preserve"> </w:t>
      </w:r>
      <w:r>
        <w:rPr>
          <w:rFonts w:ascii="Calibri" w:hAnsi="Calibri"/>
          <w:w w:val="152"/>
          <w:sz w:val="24"/>
          <w:vertAlign w:val="baseline"/>
        </w:rPr>
        <w:t>+</w:t>
      </w:r>
      <w:r>
        <w:rPr>
          <w:rFonts w:ascii="Calibri" w:hAnsi="Calibri"/>
          <w:spacing w:val="-1"/>
          <w:sz w:val="24"/>
          <w:vertAlign w:val="baseline"/>
        </w:rPr>
        <w:t xml:space="preserve"> </w:t>
      </w:r>
      <w:r>
        <w:rPr>
          <w:rFonts w:ascii="Calibri" w:hAnsi="Calibri"/>
          <w:i/>
          <w:w w:val="105"/>
          <w:sz w:val="24"/>
          <w:vertAlign w:val="baseline"/>
        </w:rPr>
        <w:t>v</w:t>
      </w:r>
      <w:r>
        <w:rPr>
          <w:rFonts w:ascii="Calibri" w:hAnsi="Calibri"/>
          <w:i/>
          <w:spacing w:val="9"/>
          <w:w w:val="137"/>
          <w:sz w:val="24"/>
          <w:vertAlign w:val="subscript"/>
        </w:rPr>
        <w:t>x</w:t>
      </w:r>
      <w:r>
        <w:rPr>
          <w:rFonts w:ascii="Calibri" w:hAnsi="Calibri"/>
          <w:i/>
          <w:w w:val="104"/>
          <w:sz w:val="24"/>
          <w:vertAlign w:val="baseline"/>
        </w:rPr>
        <w:t>t</w:t>
      </w:r>
    </w:p>
    <w:p>
      <w:pPr>
        <w:pStyle w:val="5"/>
        <w:rPr>
          <w:rFonts w:ascii="Calibri"/>
          <w:i/>
          <w:sz w:val="20"/>
        </w:rPr>
      </w:pPr>
    </w:p>
    <w:p>
      <w:pPr>
        <w:pStyle w:val="5"/>
        <w:spacing w:before="8"/>
        <w:rPr>
          <w:rFonts w:ascii="Calibri"/>
          <w:i/>
          <w:sz w:val="14"/>
        </w:rPr>
      </w:pPr>
      <w:r>
        <w:pict>
          <v:shape id="_x0000_s1181" o:spid="_x0000_s1181" o:spt="202" type="#_x0000_t202" style="position:absolute;left:0pt;margin-left:108.65pt;margin-top:10.85pt;height:8pt;width:3.1pt;mso-position-horizontal-relative:page;mso-wrap-distance-bottom:0pt;mso-wrap-distance-top:0pt;z-index:-25163468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59" w:lineRule="exact"/>
                    <w:ind w:left="0" w:right="0" w:firstLine="0"/>
                    <w:jc w:val="left"/>
                    <w:rPr>
                      <w:rFonts w:ascii="Calibri"/>
                      <w:i/>
                      <w:sz w:val="16"/>
                    </w:rPr>
                  </w:pPr>
                  <w:r>
                    <w:rPr>
                      <w:rFonts w:ascii="Calibri"/>
                      <w:i/>
                      <w:w w:val="113"/>
                      <w:sz w:val="16"/>
                    </w:rPr>
                    <w:t>t</w:t>
                  </w:r>
                </w:p>
              </w:txbxContent>
            </v:textbox>
            <w10:wrap type="topAndBottom"/>
          </v:shape>
        </w:pict>
      </w:r>
      <w:r>
        <w:pict>
          <v:shape id="_x0000_s1182" o:spid="_x0000_s1182" o:spt="202" type="#_x0000_t202" style="position:absolute;left:0pt;margin-left:135.95pt;margin-top:10.85pt;height:8pt;width:4.25pt;mso-position-horizontal-relative:page;mso-wrap-distance-bottom:0pt;mso-wrap-distance-top:0pt;z-index:-25163366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55" w:lineRule="exact"/>
                    <w:ind w:left="0" w:right="0" w:firstLine="0"/>
                    <w:jc w:val="left"/>
                    <w:rPr>
                      <w:rFonts w:ascii="Trebuchet MS"/>
                      <w:sz w:val="16"/>
                    </w:rPr>
                  </w:pPr>
                  <w:r>
                    <w:rPr>
                      <w:rFonts w:ascii="Trebuchet MS"/>
                      <w:w w:val="100"/>
                      <w:sz w:val="16"/>
                    </w:rPr>
                    <w:t>0</w:t>
                  </w:r>
                </w:p>
              </w:txbxContent>
            </v:textbox>
            <w10:wrap type="topAndBottom"/>
          </v:shape>
        </w:pict>
      </w:r>
      <w:r>
        <w:pict>
          <v:shape id="_x0000_s1183" o:spid="_x0000_s1183" o:spt="202" type="#_x0000_t202" style="position:absolute;left:0pt;margin-left:160.75pt;margin-top:10.85pt;height:8pt;width:3.95pt;mso-position-horizontal-relative:page;mso-wrap-distance-bottom:0pt;mso-wrap-distance-top:0pt;z-index:-25163366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59" w:lineRule="exact"/>
                    <w:ind w:left="0" w:right="0" w:firstLine="0"/>
                    <w:jc w:val="left"/>
                    <w:rPr>
                      <w:rFonts w:ascii="Calibri"/>
                      <w:i/>
                      <w:sz w:val="16"/>
                    </w:rPr>
                  </w:pPr>
                  <w:r>
                    <w:rPr>
                      <w:rFonts w:ascii="Calibri"/>
                      <w:i/>
                      <w:w w:val="124"/>
                      <w:sz w:val="16"/>
                    </w:rPr>
                    <w:t>z</w:t>
                  </w:r>
                </w:p>
              </w:txbxContent>
            </v:textbox>
            <w10:wrap type="topAndBottom"/>
          </v:shape>
        </w:pict>
      </w:r>
      <w:r>
        <w:pict>
          <v:shape id="_x0000_s1184" o:spid="_x0000_s1184" style="position:absolute;left:0pt;margin-left:182.65pt;margin-top:12.05pt;height:0.1pt;width:5.9pt;mso-position-horizontal-relative:page;mso-wrap-distance-bottom:0pt;mso-wrap-distance-top:0pt;z-index:-251632640;mso-width-relative:page;mso-height-relative:page;" filled="f" stroked="t" coordorigin="3654,242" coordsize="118,0" path="m3654,242l3771,242e">
            <v:path arrowok="t"/>
            <v:fill on="f" focussize="0,0"/>
            <v:stroke weight="0.478031496062992pt" color="#000000"/>
            <v:imagedata o:title=""/>
            <o:lock v:ext="edit"/>
            <w10:wrap type="topAndBottom"/>
          </v:shape>
        </w:pict>
      </w:r>
    </w:p>
    <w:p>
      <w:pPr>
        <w:pStyle w:val="5"/>
        <w:spacing w:line="340" w:lineRule="exact"/>
        <w:ind w:left="2633"/>
        <w:rPr>
          <w:rFonts w:ascii="Calibri"/>
        </w:rPr>
      </w:pPr>
      <w:r>
        <w:rPr>
          <w:rFonts w:ascii="Calibri"/>
          <w:w w:val="96"/>
        </w:rPr>
        <w:t>1</w:t>
      </w:r>
    </w:p>
    <w:p>
      <w:pPr>
        <w:tabs>
          <w:tab w:val="left" w:pos="2774"/>
        </w:tabs>
        <w:spacing w:before="0" w:line="536870855" w:lineRule="auto"/>
        <w:ind w:left="680" w:right="0" w:firstLine="0"/>
        <w:jc w:val="left"/>
        <w:rPr>
          <w:rFonts w:ascii="Trebuchet MS" w:hAnsi="Trebuchet MS"/>
          <w:w w:val="100"/>
          <w:sz w:val="24"/>
          <w:vertAlign w:val="superscript"/>
        </w:rPr>
      </w:pPr>
      <w:r>
        <w:pict>
          <v:shape id="_x0000_s1185" o:spid="_x0000_s1185" o:spt="202" type="#_x0000_t202" style="position:absolute;left:0pt;margin-left:182.65pt;margin-top:-0.7pt;height:12pt;width:5.85pt;mso-position-horizontal-relative:page;z-index:-2516367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39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w w:val="96"/>
                    </w:rPr>
                    <w:t>2</w:t>
                  </w:r>
                </w:p>
              </w:txbxContent>
            </v:textbox>
          </v:shape>
        </w:pict>
      </w:r>
      <w:r>
        <w:rPr>
          <w:rFonts w:ascii="Arial" w:hAnsi="Arial"/>
          <w:b/>
          <w:spacing w:val="-213"/>
          <w:w w:val="88"/>
          <w:position w:val="15"/>
          <w:sz w:val="24"/>
        </w:rPr>
        <w:t></w:t>
      </w:r>
      <w:r>
        <w:rPr>
          <w:rFonts w:ascii="Lucida Sans Unicode" w:hAnsi="Lucida Sans Unicode"/>
          <w:w w:val="88"/>
          <w:position w:val="8"/>
          <w:sz w:val="24"/>
        </w:rPr>
        <w:t></w:t>
      </w:r>
      <w:r>
        <w:rPr>
          <w:rFonts w:ascii="Lucida Sans Unicode" w:hAnsi="Lucida Sans Unicode"/>
          <w:spacing w:val="23"/>
          <w:position w:val="8"/>
          <w:sz w:val="24"/>
        </w:rPr>
        <w:t xml:space="preserve"> </w:t>
      </w:r>
      <w:r>
        <w:rPr>
          <w:rFonts w:ascii="Calibri" w:hAnsi="Calibri"/>
          <w:i/>
          <w:w w:val="142"/>
          <w:sz w:val="24"/>
        </w:rPr>
        <w:t>Z</w:t>
      </w:r>
      <w:r>
        <w:rPr>
          <w:rFonts w:ascii="Calibri" w:hAnsi="Calibri"/>
          <w:i/>
          <w:sz w:val="24"/>
        </w:rPr>
        <w:t xml:space="preserve">  </w:t>
      </w:r>
      <w:r>
        <w:rPr>
          <w:rFonts w:ascii="Calibri" w:hAnsi="Calibri"/>
          <w:i/>
          <w:spacing w:val="-26"/>
          <w:sz w:val="24"/>
        </w:rPr>
        <w:t xml:space="preserve"> </w:t>
      </w:r>
      <w:r>
        <w:rPr>
          <w:rFonts w:ascii="Calibri" w:hAnsi="Calibri"/>
          <w:w w:val="152"/>
          <w:sz w:val="24"/>
        </w:rPr>
        <w:t>=</w:t>
      </w:r>
      <w:r>
        <w:rPr>
          <w:rFonts w:ascii="Calibri" w:hAnsi="Calibri"/>
          <w:spacing w:val="12"/>
          <w:sz w:val="24"/>
        </w:rPr>
        <w:t xml:space="preserve"> </w:t>
      </w:r>
      <w:r>
        <w:rPr>
          <w:rFonts w:ascii="Calibri" w:hAnsi="Calibri"/>
          <w:i/>
          <w:w w:val="142"/>
          <w:sz w:val="24"/>
        </w:rPr>
        <w:t>Z</w:t>
      </w:r>
      <w:r>
        <w:rPr>
          <w:rFonts w:ascii="Calibri" w:hAnsi="Calibri"/>
          <w:i/>
          <w:sz w:val="24"/>
        </w:rPr>
        <w:t xml:space="preserve">  </w:t>
      </w:r>
      <w:r>
        <w:rPr>
          <w:rFonts w:ascii="Calibri" w:hAnsi="Calibri"/>
          <w:i/>
          <w:spacing w:val="-15"/>
          <w:sz w:val="24"/>
        </w:rPr>
        <w:t xml:space="preserve"> </w:t>
      </w:r>
      <w:r>
        <w:rPr>
          <w:rFonts w:ascii="Calibri" w:hAnsi="Calibri"/>
          <w:w w:val="152"/>
          <w:sz w:val="24"/>
        </w:rPr>
        <w:t>+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v</w:t>
      </w:r>
      <w:r>
        <w:rPr>
          <w:rFonts w:ascii="Calibri" w:hAnsi="Calibri"/>
          <w:i/>
          <w:sz w:val="24"/>
        </w:rPr>
        <w:t xml:space="preserve"> </w:t>
      </w:r>
      <w:r>
        <w:rPr>
          <w:rFonts w:ascii="Calibri" w:hAnsi="Calibri"/>
          <w:i/>
          <w:spacing w:val="-13"/>
          <w:sz w:val="24"/>
        </w:rPr>
        <w:t xml:space="preserve"> </w:t>
      </w:r>
      <w:r>
        <w:rPr>
          <w:rFonts w:ascii="Calibri" w:hAnsi="Calibri"/>
          <w:i/>
          <w:w w:val="104"/>
          <w:sz w:val="24"/>
        </w:rPr>
        <w:t>t</w:t>
      </w:r>
      <w:r>
        <w:rPr>
          <w:rFonts w:ascii="Calibri" w:hAnsi="Calibri"/>
          <w:i/>
          <w:spacing w:val="23"/>
          <w:sz w:val="24"/>
        </w:rPr>
        <w:t xml:space="preserve"> </w:t>
      </w:r>
      <w:r>
        <w:rPr>
          <w:w w:val="97"/>
          <w:sz w:val="24"/>
        </w:rPr>
        <w:t>-</w:t>
      </w:r>
      <w:r>
        <w:rPr>
          <w:sz w:val="24"/>
        </w:rPr>
        <w:tab/>
      </w:r>
      <w:r>
        <w:rPr>
          <w:rFonts w:ascii="Calibri" w:hAnsi="Calibri"/>
          <w:i/>
          <w:spacing w:val="8"/>
          <w:w w:val="90"/>
          <w:sz w:val="24"/>
        </w:rPr>
        <w:t>g</w:t>
      </w:r>
      <w:r>
        <w:rPr>
          <w:rFonts w:ascii="Calibri" w:hAnsi="Calibri"/>
          <w:i/>
          <w:w w:val="104"/>
          <w:sz w:val="24"/>
        </w:rPr>
        <w:t>t</w:t>
      </w:r>
      <w:r>
        <w:rPr>
          <w:rFonts w:ascii="Trebuchet MS" w:hAnsi="Trebuchet MS"/>
          <w:w w:val="100"/>
          <w:sz w:val="24"/>
          <w:vertAlign w:val="superscript"/>
        </w:rPr>
        <w:t>2</w:t>
      </w:r>
    </w:p>
    <w:p>
      <w:pPr>
        <w:tabs>
          <w:tab w:val="left" w:pos="2774"/>
        </w:tabs>
        <w:spacing w:before="0" w:line="536870855" w:lineRule="auto"/>
        <w:ind w:left="680" w:right="0" w:firstLine="0"/>
        <w:jc w:val="left"/>
        <w:rPr>
          <w:rFonts w:ascii="Trebuchet MS" w:hAnsi="Trebuchet MS"/>
          <w:w w:val="100"/>
          <w:sz w:val="24"/>
          <w:vertAlign w:val="superscript"/>
        </w:rPr>
      </w:pPr>
    </w:p>
    <w:p>
      <w:pPr>
        <w:tabs>
          <w:tab w:val="left" w:pos="2774"/>
        </w:tabs>
        <w:spacing w:before="0" w:line="536870855" w:lineRule="auto"/>
        <w:ind w:left="680" w:right="0" w:firstLine="0"/>
        <w:jc w:val="left"/>
        <w:rPr>
          <w:rFonts w:ascii="Trebuchet MS" w:hAnsi="Trebuchet MS"/>
          <w:w w:val="100"/>
          <w:sz w:val="24"/>
          <w:vertAlign w:val="superscript"/>
        </w:rPr>
      </w:pPr>
    </w:p>
    <w:p>
      <w:pPr>
        <w:tabs>
          <w:tab w:val="left" w:pos="2774"/>
        </w:tabs>
        <w:spacing w:before="0" w:line="536870855" w:lineRule="auto"/>
        <w:ind w:left="680" w:right="0" w:firstLine="0"/>
        <w:jc w:val="left"/>
        <w:rPr>
          <w:rFonts w:ascii="Trebuchet MS" w:hAnsi="Trebuchet MS"/>
          <w:w w:val="100"/>
          <w:sz w:val="24"/>
          <w:vertAlign w:val="superscript"/>
        </w:rPr>
      </w:pPr>
    </w:p>
    <w:p>
      <w:pPr>
        <w:tabs>
          <w:tab w:val="left" w:pos="2774"/>
        </w:tabs>
        <w:spacing w:before="0" w:line="536870855" w:lineRule="auto"/>
        <w:ind w:left="680" w:right="0" w:firstLine="0"/>
        <w:jc w:val="left"/>
        <w:rPr>
          <w:rFonts w:ascii="Trebuchet MS" w:hAnsi="Trebuchet MS"/>
          <w:w w:val="100"/>
          <w:sz w:val="24"/>
          <w:vertAlign w:val="superscript"/>
        </w:rPr>
      </w:pPr>
      <w:bookmarkStart w:id="34" w:name="_GoBack"/>
      <w:bookmarkEnd w:id="34"/>
    </w:p>
    <w:p>
      <w:pPr>
        <w:pStyle w:val="5"/>
        <w:spacing w:line="164" w:lineRule="exact"/>
        <w:ind w:left="680"/>
        <w:jc w:val="both"/>
      </w:pPr>
      <w:r>
        <w:rPr>
          <w:w w:val="105"/>
        </w:rPr>
        <w:t>These</w:t>
      </w:r>
      <w:r>
        <w:rPr>
          <w:spacing w:val="31"/>
          <w:w w:val="105"/>
        </w:rPr>
        <w:t xml:space="preserve"> </w:t>
      </w:r>
      <w:r>
        <w:rPr>
          <w:w w:val="105"/>
        </w:rPr>
        <w:t>movement</w:t>
      </w:r>
      <w:r>
        <w:rPr>
          <w:spacing w:val="32"/>
          <w:w w:val="105"/>
        </w:rPr>
        <w:t xml:space="preserve"> </w:t>
      </w:r>
      <w:r>
        <w:rPr>
          <w:w w:val="105"/>
        </w:rPr>
        <w:t>equations</w:t>
      </w:r>
      <w:r>
        <w:rPr>
          <w:spacing w:val="32"/>
          <w:w w:val="105"/>
        </w:rPr>
        <w:t xml:space="preserve"> </w:t>
      </w:r>
      <w:r>
        <w:rPr>
          <w:w w:val="105"/>
        </w:rPr>
        <w:t>ensure</w:t>
      </w:r>
      <w:r>
        <w:rPr>
          <w:spacing w:val="32"/>
          <w:w w:val="105"/>
        </w:rPr>
        <w:t xml:space="preserve"> </w:t>
      </w:r>
      <w:r>
        <w:rPr>
          <w:w w:val="105"/>
        </w:rPr>
        <w:t>that</w:t>
      </w:r>
      <w:r>
        <w:rPr>
          <w:spacing w:val="31"/>
          <w:w w:val="105"/>
        </w:rPr>
        <w:t xml:space="preserve"> </w:t>
      </w:r>
      <w:r>
        <w:rPr>
          <w:w w:val="105"/>
        </w:rPr>
        <w:t>(during</w:t>
      </w:r>
      <w:r>
        <w:rPr>
          <w:spacing w:val="32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105"/>
        </w:rPr>
        <w:t xml:space="preserve"> </w:t>
      </w:r>
      <w:r>
        <w:rPr>
          <w:w w:val="105"/>
        </w:rPr>
        <w:t>single</w:t>
      </w:r>
      <w:r>
        <w:rPr>
          <w:spacing w:val="33"/>
          <w:w w:val="105"/>
        </w:rPr>
        <w:t xml:space="preserve"> </w:t>
      </w:r>
      <w:r>
        <w:rPr>
          <w:w w:val="105"/>
        </w:rPr>
        <w:t>shot)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coordinates</w:t>
      </w:r>
      <w:r>
        <w:rPr>
          <w:spacing w:val="32"/>
          <w:w w:val="105"/>
        </w:rPr>
        <w:t xml:space="preserve"> </w:t>
      </w:r>
      <w:r>
        <w:rPr>
          <w:w w:val="105"/>
        </w:rPr>
        <w:t>variables</w:t>
      </w:r>
    </w:p>
    <w:p>
      <w:pPr>
        <w:pStyle w:val="5"/>
        <w:spacing w:line="358" w:lineRule="exact"/>
        <w:ind w:left="680" w:right="630"/>
        <w:jc w:val="both"/>
      </w:pPr>
      <w:r>
        <w:rPr>
          <w:rFonts w:ascii="Calibri"/>
          <w:w w:val="105"/>
        </w:rPr>
        <w:t>[</w:t>
      </w:r>
      <w:r>
        <w:rPr>
          <w:rFonts w:ascii="Calibri"/>
          <w:i/>
          <w:w w:val="105"/>
        </w:rPr>
        <w:t>X</w:t>
      </w:r>
      <w:r>
        <w:rPr>
          <w:rFonts w:ascii="Calibri"/>
          <w:i/>
          <w:w w:val="105"/>
          <w:vertAlign w:val="subscript"/>
        </w:rPr>
        <w:t>t</w:t>
      </w:r>
      <w:r>
        <w:rPr>
          <w:rFonts w:ascii="Calibri"/>
          <w:i/>
          <w:w w:val="105"/>
          <w:vertAlign w:val="baseline"/>
        </w:rPr>
        <w:t>, Y</w:t>
      </w:r>
      <w:r>
        <w:rPr>
          <w:rFonts w:ascii="Calibri"/>
          <w:i/>
          <w:w w:val="105"/>
          <w:vertAlign w:val="subscript"/>
        </w:rPr>
        <w:t>t</w:t>
      </w:r>
      <w:r>
        <w:rPr>
          <w:rFonts w:ascii="Calibri"/>
          <w:i/>
          <w:w w:val="105"/>
          <w:vertAlign w:val="baseline"/>
        </w:rPr>
        <w:t>, Z</w:t>
      </w:r>
      <w:r>
        <w:rPr>
          <w:rFonts w:ascii="Calibri"/>
          <w:i/>
          <w:w w:val="105"/>
          <w:vertAlign w:val="subscript"/>
        </w:rPr>
        <w:t>t</w:t>
      </w:r>
      <w:r>
        <w:rPr>
          <w:rFonts w:ascii="Calibri"/>
          <w:w w:val="105"/>
          <w:vertAlign w:val="baseline"/>
        </w:rPr>
        <w:t xml:space="preserve">] </w:t>
      </w:r>
      <w:r>
        <w:rPr>
          <w:w w:val="105"/>
          <w:vertAlign w:val="baseline"/>
        </w:rPr>
        <w:t>are decoupled and evolve independently of each other, which brings consequent</w:t>
      </w:r>
      <w:r>
        <w:rPr>
          <w:spacing w:val="-60"/>
          <w:w w:val="105"/>
          <w:vertAlign w:val="baseline"/>
        </w:rPr>
        <w:t xml:space="preserve"> </w:t>
      </w:r>
      <w:r>
        <w:rPr>
          <w:w w:val="105"/>
          <w:vertAlign w:val="baseline"/>
        </w:rPr>
        <w:t>additional information.</w:t>
      </w:r>
      <w:r>
        <w:rPr>
          <w:spacing w:val="1"/>
          <w:w w:val="105"/>
          <w:vertAlign w:val="baseline"/>
        </w:rPr>
        <w:t xml:space="preserve"> </w:t>
      </w:r>
      <w:r>
        <w:rPr>
          <w:w w:val="105"/>
          <w:vertAlign w:val="baseline"/>
        </w:rPr>
        <w:t xml:space="preserve">Replacing </w:t>
      </w:r>
      <w:r>
        <w:rPr>
          <w:rFonts w:ascii="Calibri"/>
          <w:w w:val="105"/>
          <w:vertAlign w:val="baseline"/>
        </w:rPr>
        <w:t>[</w:t>
      </w:r>
      <w:r>
        <w:rPr>
          <w:rFonts w:ascii="Calibri"/>
          <w:i/>
          <w:w w:val="105"/>
          <w:vertAlign w:val="baseline"/>
        </w:rPr>
        <w:t>X</w:t>
      </w:r>
      <w:r>
        <w:rPr>
          <w:rFonts w:ascii="Calibri"/>
          <w:i/>
          <w:w w:val="105"/>
          <w:vertAlign w:val="subscript"/>
        </w:rPr>
        <w:t>t</w:t>
      </w:r>
      <w:r>
        <w:rPr>
          <w:rFonts w:ascii="Calibri"/>
          <w:i/>
          <w:w w:val="105"/>
          <w:vertAlign w:val="baseline"/>
        </w:rPr>
        <w:t>, Y</w:t>
      </w:r>
      <w:r>
        <w:rPr>
          <w:rFonts w:ascii="Calibri"/>
          <w:i/>
          <w:w w:val="105"/>
          <w:vertAlign w:val="subscript"/>
        </w:rPr>
        <w:t>t</w:t>
      </w:r>
      <w:r>
        <w:rPr>
          <w:rFonts w:ascii="Calibri"/>
          <w:i/>
          <w:w w:val="105"/>
          <w:vertAlign w:val="baseline"/>
        </w:rPr>
        <w:t>, Z</w:t>
      </w:r>
      <w:r>
        <w:rPr>
          <w:rFonts w:ascii="Calibri"/>
          <w:i/>
          <w:w w:val="105"/>
          <w:vertAlign w:val="subscript"/>
        </w:rPr>
        <w:t>t</w:t>
      </w:r>
      <w:r>
        <w:rPr>
          <w:rFonts w:ascii="Calibri"/>
          <w:w w:val="105"/>
          <w:vertAlign w:val="baseline"/>
        </w:rPr>
        <w:t xml:space="preserve">] </w:t>
      </w:r>
      <w:r>
        <w:rPr>
          <w:w w:val="105"/>
          <w:vertAlign w:val="baseline"/>
        </w:rPr>
        <w:t>by their time depending equations in for-</w:t>
      </w:r>
      <w:r>
        <w:rPr>
          <w:spacing w:val="1"/>
          <w:w w:val="105"/>
          <w:vertAlign w:val="baseline"/>
        </w:rPr>
        <w:t xml:space="preserve"> </w:t>
      </w:r>
      <w:r>
        <w:rPr>
          <w:w w:val="105"/>
          <w:vertAlign w:val="baseline"/>
        </w:rPr>
        <w:t xml:space="preserve">mula </w:t>
      </w:r>
      <w:r>
        <w:rPr>
          <w:rFonts w:ascii="Georgia"/>
          <w:b/>
          <w:w w:val="105"/>
          <w:vertAlign w:val="baseline"/>
        </w:rPr>
        <w:t xml:space="preserve">(1) </w:t>
      </w:r>
      <w:r>
        <w:rPr>
          <w:w w:val="105"/>
          <w:vertAlign w:val="baseline"/>
        </w:rPr>
        <w:t>which relate them to their corresponding 2D points</w:t>
      </w:r>
      <w:r>
        <w:rPr>
          <w:rFonts w:ascii="Calibri"/>
          <w:w w:val="105"/>
          <w:vertAlign w:val="baseline"/>
        </w:rPr>
        <w:t>[</w:t>
      </w:r>
      <w:r>
        <w:rPr>
          <w:rFonts w:ascii="Calibri"/>
          <w:i/>
          <w:w w:val="105"/>
          <w:vertAlign w:val="baseline"/>
        </w:rPr>
        <w:t>x</w:t>
      </w:r>
      <w:r>
        <w:rPr>
          <w:rFonts w:ascii="Calibri"/>
          <w:i/>
          <w:w w:val="105"/>
          <w:vertAlign w:val="subscript"/>
        </w:rPr>
        <w:t>t</w:t>
      </w:r>
      <w:r>
        <w:rPr>
          <w:rFonts w:ascii="Calibri"/>
          <w:i/>
          <w:w w:val="105"/>
          <w:vertAlign w:val="baseline"/>
        </w:rPr>
        <w:t>, y</w:t>
      </w:r>
      <w:r>
        <w:rPr>
          <w:rFonts w:ascii="Calibri"/>
          <w:i/>
          <w:w w:val="105"/>
          <w:vertAlign w:val="subscript"/>
        </w:rPr>
        <w:t>t</w:t>
      </w:r>
      <w:r>
        <w:rPr>
          <w:rFonts w:ascii="Calibri"/>
          <w:w w:val="105"/>
          <w:vertAlign w:val="baseline"/>
        </w:rPr>
        <w:t>]</w:t>
      </w:r>
      <w:r>
        <w:rPr>
          <w:w w:val="105"/>
          <w:vertAlign w:val="baseline"/>
        </w:rPr>
        <w:t>, we can rewrite the</w:t>
      </w:r>
      <w:r>
        <w:rPr>
          <w:spacing w:val="1"/>
          <w:w w:val="105"/>
          <w:vertAlign w:val="baseline"/>
        </w:rPr>
        <w:t xml:space="preserve"> </w:t>
      </w:r>
      <w:r>
        <w:rPr>
          <w:w w:val="105"/>
          <w:vertAlign w:val="baseline"/>
        </w:rPr>
        <w:t>latter</w:t>
      </w:r>
      <w:r>
        <w:rPr>
          <w:spacing w:val="14"/>
          <w:w w:val="105"/>
          <w:vertAlign w:val="baseline"/>
        </w:rPr>
        <w:t xml:space="preserve"> </w:t>
      </w:r>
      <w:r>
        <w:rPr>
          <w:w w:val="105"/>
          <w:vertAlign w:val="baseline"/>
        </w:rPr>
        <w:t>as:</w:t>
      </w:r>
    </w:p>
    <w:p>
      <w:pPr>
        <w:spacing w:after="0" w:line="358" w:lineRule="exact"/>
        <w:jc w:val="both"/>
        <w:sectPr>
          <w:pgSz w:w="11910" w:h="16840"/>
          <w:pgMar w:top="1740" w:right="500" w:bottom="280" w:left="1020" w:header="1446" w:footer="0" w:gutter="0"/>
          <w:cols w:space="720" w:num="1"/>
        </w:sectPr>
      </w:pPr>
    </w:p>
    <w:p>
      <w:pPr>
        <w:pStyle w:val="5"/>
        <w:rPr>
          <w:sz w:val="30"/>
        </w:rPr>
      </w:pPr>
    </w:p>
    <w:p>
      <w:pPr>
        <w:pStyle w:val="5"/>
        <w:spacing w:before="3"/>
        <w:rPr>
          <w:sz w:val="44"/>
        </w:rPr>
      </w:pPr>
    </w:p>
    <w:p>
      <w:pPr>
        <w:tabs>
          <w:tab w:val="left" w:pos="2101"/>
          <w:tab w:val="left" w:pos="3510"/>
          <w:tab w:val="left" w:pos="4732"/>
          <w:tab w:val="left" w:pos="6142"/>
          <w:tab w:val="left" w:pos="7363"/>
        </w:tabs>
        <w:spacing w:before="0" w:line="278" w:lineRule="auto"/>
        <w:ind w:left="879" w:right="0" w:hanging="1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p</w:t>
      </w:r>
      <w:r>
        <w:rPr>
          <w:rFonts w:ascii="Trebuchet MS"/>
          <w:position w:val="-3"/>
          <w:sz w:val="16"/>
        </w:rPr>
        <w:t>11</w:t>
      </w:r>
      <w:r>
        <w:rPr>
          <w:rFonts w:ascii="Trebuchet MS"/>
          <w:spacing w:val="58"/>
          <w:position w:val="-3"/>
          <w:sz w:val="16"/>
        </w:rPr>
        <w:t xml:space="preserve"> </w:t>
      </w:r>
      <w:r>
        <w:rPr>
          <w:sz w:val="24"/>
        </w:rPr>
        <w:t>-</w:t>
      </w:r>
      <w:r>
        <w:rPr>
          <w:spacing w:val="36"/>
          <w:sz w:val="24"/>
        </w:rPr>
        <w:t xml:space="preserve"> </w:t>
      </w:r>
      <w:r>
        <w:rPr>
          <w:rFonts w:ascii="Calibri"/>
          <w:i/>
          <w:sz w:val="24"/>
        </w:rPr>
        <w:t>x</w:t>
      </w:r>
      <w:r>
        <w:rPr>
          <w:rFonts w:ascii="Calibri"/>
          <w:i/>
          <w:position w:val="-3"/>
          <w:sz w:val="16"/>
        </w:rPr>
        <w:t>t</w:t>
      </w:r>
      <w:r>
        <w:rPr>
          <w:rFonts w:ascii="Calibri"/>
          <w:i/>
          <w:sz w:val="24"/>
        </w:rPr>
        <w:t>p</w:t>
      </w:r>
      <w:r>
        <w:rPr>
          <w:rFonts w:ascii="Trebuchet MS"/>
          <w:position w:val="-3"/>
          <w:sz w:val="16"/>
        </w:rPr>
        <w:t>31</w:t>
      </w:r>
      <w:r>
        <w:rPr>
          <w:rFonts w:ascii="Trebuchet MS"/>
          <w:position w:val="-3"/>
          <w:sz w:val="16"/>
        </w:rPr>
        <w:tab/>
      </w:r>
      <w:r>
        <w:rPr>
          <w:rFonts w:ascii="Calibri"/>
          <w:i/>
          <w:sz w:val="24"/>
        </w:rPr>
        <w:t>p</w:t>
      </w:r>
      <w:r>
        <w:rPr>
          <w:rFonts w:ascii="Trebuchet MS"/>
          <w:position w:val="-3"/>
          <w:sz w:val="16"/>
        </w:rPr>
        <w:t>11</w:t>
      </w:r>
      <w:r>
        <w:rPr>
          <w:rFonts w:ascii="Calibri"/>
          <w:i/>
          <w:sz w:val="24"/>
        </w:rPr>
        <w:t>t</w:t>
      </w:r>
      <w:r>
        <w:rPr>
          <w:rFonts w:ascii="Calibri"/>
          <w:i/>
          <w:spacing w:val="39"/>
          <w:sz w:val="24"/>
        </w:rPr>
        <w:t xml:space="preserve"> </w:t>
      </w:r>
      <w:r>
        <w:rPr>
          <w:sz w:val="24"/>
        </w:rPr>
        <w:t>-</w:t>
      </w:r>
      <w:r>
        <w:rPr>
          <w:spacing w:val="34"/>
          <w:sz w:val="24"/>
        </w:rPr>
        <w:t xml:space="preserve"> </w:t>
      </w:r>
      <w:r>
        <w:rPr>
          <w:rFonts w:ascii="Calibri"/>
          <w:i/>
          <w:sz w:val="24"/>
        </w:rPr>
        <w:t>x</w:t>
      </w:r>
      <w:r>
        <w:rPr>
          <w:rFonts w:ascii="Calibri"/>
          <w:i/>
          <w:position w:val="-3"/>
          <w:sz w:val="16"/>
        </w:rPr>
        <w:t>t</w:t>
      </w:r>
      <w:r>
        <w:rPr>
          <w:rFonts w:ascii="Calibri"/>
          <w:i/>
          <w:sz w:val="24"/>
        </w:rPr>
        <w:t>p</w:t>
      </w:r>
      <w:r>
        <w:rPr>
          <w:rFonts w:ascii="Trebuchet MS"/>
          <w:position w:val="-3"/>
          <w:sz w:val="16"/>
        </w:rPr>
        <w:t>31</w:t>
      </w:r>
      <w:r>
        <w:rPr>
          <w:rFonts w:ascii="Calibri"/>
          <w:i/>
          <w:sz w:val="24"/>
        </w:rPr>
        <w:t xml:space="preserve">t   </w:t>
      </w:r>
      <w:r>
        <w:rPr>
          <w:rFonts w:ascii="Calibri"/>
          <w:i/>
          <w:spacing w:val="15"/>
          <w:sz w:val="24"/>
        </w:rPr>
        <w:t xml:space="preserve"> </w:t>
      </w:r>
      <w:r>
        <w:rPr>
          <w:rFonts w:ascii="Calibri"/>
          <w:i/>
          <w:sz w:val="24"/>
        </w:rPr>
        <w:t>p</w:t>
      </w:r>
      <w:r>
        <w:rPr>
          <w:rFonts w:ascii="Trebuchet MS"/>
          <w:position w:val="-3"/>
          <w:sz w:val="16"/>
        </w:rPr>
        <w:t>12</w:t>
      </w:r>
      <w:r>
        <w:rPr>
          <w:rFonts w:ascii="Trebuchet MS"/>
          <w:spacing w:val="57"/>
          <w:position w:val="-3"/>
          <w:sz w:val="16"/>
        </w:rPr>
        <w:t xml:space="preserve"> </w:t>
      </w:r>
      <w:r>
        <w:rPr>
          <w:sz w:val="24"/>
        </w:rPr>
        <w:t>-</w:t>
      </w:r>
      <w:r>
        <w:rPr>
          <w:spacing w:val="34"/>
          <w:sz w:val="24"/>
        </w:rPr>
        <w:t xml:space="preserve"> </w:t>
      </w:r>
      <w:r>
        <w:rPr>
          <w:rFonts w:ascii="Calibri"/>
          <w:i/>
          <w:sz w:val="24"/>
        </w:rPr>
        <w:t>x</w:t>
      </w:r>
      <w:r>
        <w:rPr>
          <w:rFonts w:ascii="Calibri"/>
          <w:i/>
          <w:position w:val="-3"/>
          <w:sz w:val="16"/>
        </w:rPr>
        <w:t>t</w:t>
      </w:r>
      <w:r>
        <w:rPr>
          <w:rFonts w:ascii="Calibri"/>
          <w:i/>
          <w:sz w:val="24"/>
        </w:rPr>
        <w:t>p</w:t>
      </w:r>
      <w:r>
        <w:rPr>
          <w:rFonts w:ascii="Trebuchet MS"/>
          <w:position w:val="-3"/>
          <w:sz w:val="16"/>
        </w:rPr>
        <w:t>32</w:t>
      </w:r>
      <w:r>
        <w:rPr>
          <w:rFonts w:ascii="Trebuchet MS"/>
          <w:position w:val="-3"/>
          <w:sz w:val="16"/>
        </w:rPr>
        <w:tab/>
      </w:r>
      <w:r>
        <w:rPr>
          <w:rFonts w:ascii="Calibri"/>
          <w:i/>
          <w:sz w:val="24"/>
        </w:rPr>
        <w:t>p</w:t>
      </w:r>
      <w:r>
        <w:rPr>
          <w:rFonts w:ascii="Trebuchet MS"/>
          <w:position w:val="-3"/>
          <w:sz w:val="16"/>
        </w:rPr>
        <w:t>12</w:t>
      </w:r>
      <w:r>
        <w:rPr>
          <w:rFonts w:ascii="Calibri"/>
          <w:i/>
          <w:sz w:val="24"/>
        </w:rPr>
        <w:t>t</w:t>
      </w:r>
      <w:r>
        <w:rPr>
          <w:rFonts w:ascii="Calibri"/>
          <w:i/>
          <w:spacing w:val="39"/>
          <w:sz w:val="24"/>
        </w:rPr>
        <w:t xml:space="preserve"> </w:t>
      </w:r>
      <w:r>
        <w:rPr>
          <w:sz w:val="24"/>
        </w:rPr>
        <w:t>-</w:t>
      </w:r>
      <w:r>
        <w:rPr>
          <w:spacing w:val="34"/>
          <w:sz w:val="24"/>
        </w:rPr>
        <w:t xml:space="preserve"> </w:t>
      </w:r>
      <w:r>
        <w:rPr>
          <w:rFonts w:ascii="Calibri"/>
          <w:i/>
          <w:sz w:val="24"/>
        </w:rPr>
        <w:t>x</w:t>
      </w:r>
      <w:r>
        <w:rPr>
          <w:rFonts w:ascii="Calibri"/>
          <w:i/>
          <w:position w:val="-3"/>
          <w:sz w:val="16"/>
        </w:rPr>
        <w:t>t</w:t>
      </w:r>
      <w:r>
        <w:rPr>
          <w:rFonts w:ascii="Calibri"/>
          <w:i/>
          <w:sz w:val="24"/>
        </w:rPr>
        <w:t>p</w:t>
      </w:r>
      <w:r>
        <w:rPr>
          <w:rFonts w:ascii="Trebuchet MS"/>
          <w:position w:val="-3"/>
          <w:sz w:val="16"/>
        </w:rPr>
        <w:t>32</w:t>
      </w:r>
      <w:r>
        <w:rPr>
          <w:rFonts w:ascii="Calibri"/>
          <w:i/>
          <w:sz w:val="24"/>
        </w:rPr>
        <w:t xml:space="preserve">t   </w:t>
      </w:r>
      <w:r>
        <w:rPr>
          <w:rFonts w:ascii="Calibri"/>
          <w:i/>
          <w:spacing w:val="15"/>
          <w:sz w:val="24"/>
        </w:rPr>
        <w:t xml:space="preserve"> </w:t>
      </w:r>
      <w:r>
        <w:rPr>
          <w:rFonts w:ascii="Calibri"/>
          <w:i/>
          <w:sz w:val="24"/>
        </w:rPr>
        <w:t>p</w:t>
      </w:r>
      <w:r>
        <w:rPr>
          <w:rFonts w:ascii="Trebuchet MS"/>
          <w:position w:val="-3"/>
          <w:sz w:val="16"/>
        </w:rPr>
        <w:t>13</w:t>
      </w:r>
      <w:r>
        <w:rPr>
          <w:rFonts w:ascii="Trebuchet MS"/>
          <w:spacing w:val="57"/>
          <w:position w:val="-3"/>
          <w:sz w:val="16"/>
        </w:rPr>
        <w:t xml:space="preserve"> </w:t>
      </w:r>
      <w:r>
        <w:rPr>
          <w:sz w:val="24"/>
        </w:rPr>
        <w:t>-</w:t>
      </w:r>
      <w:r>
        <w:rPr>
          <w:spacing w:val="34"/>
          <w:sz w:val="24"/>
        </w:rPr>
        <w:t xml:space="preserve"> </w:t>
      </w:r>
      <w:r>
        <w:rPr>
          <w:rFonts w:ascii="Calibri"/>
          <w:i/>
          <w:sz w:val="24"/>
        </w:rPr>
        <w:t>x</w:t>
      </w:r>
      <w:r>
        <w:rPr>
          <w:rFonts w:ascii="Calibri"/>
          <w:i/>
          <w:position w:val="-3"/>
          <w:sz w:val="16"/>
        </w:rPr>
        <w:t>t</w:t>
      </w:r>
      <w:r>
        <w:rPr>
          <w:rFonts w:ascii="Calibri"/>
          <w:i/>
          <w:sz w:val="24"/>
        </w:rPr>
        <w:t>p</w:t>
      </w:r>
      <w:r>
        <w:rPr>
          <w:rFonts w:ascii="Trebuchet MS"/>
          <w:position w:val="-3"/>
          <w:sz w:val="16"/>
        </w:rPr>
        <w:t>33</w:t>
      </w:r>
      <w:r>
        <w:rPr>
          <w:rFonts w:ascii="Trebuchet MS"/>
          <w:position w:val="-3"/>
          <w:sz w:val="16"/>
        </w:rPr>
        <w:tab/>
      </w:r>
      <w:r>
        <w:rPr>
          <w:rFonts w:ascii="Calibri"/>
          <w:i/>
          <w:sz w:val="24"/>
        </w:rPr>
        <w:t>p</w:t>
      </w:r>
      <w:r>
        <w:rPr>
          <w:rFonts w:ascii="Trebuchet MS"/>
          <w:position w:val="-3"/>
          <w:sz w:val="16"/>
        </w:rPr>
        <w:t>13</w:t>
      </w:r>
      <w:r>
        <w:rPr>
          <w:rFonts w:ascii="Calibri"/>
          <w:i/>
          <w:sz w:val="24"/>
        </w:rPr>
        <w:t>t</w:t>
      </w:r>
      <w:r>
        <w:rPr>
          <w:rFonts w:ascii="Calibri"/>
          <w:i/>
          <w:spacing w:val="43"/>
          <w:sz w:val="24"/>
        </w:rPr>
        <w:t xml:space="preserve"> </w:t>
      </w:r>
      <w:r>
        <w:rPr>
          <w:sz w:val="24"/>
        </w:rPr>
        <w:t>-</w:t>
      </w:r>
      <w:r>
        <w:rPr>
          <w:spacing w:val="38"/>
          <w:sz w:val="24"/>
        </w:rPr>
        <w:t xml:space="preserve"> </w:t>
      </w:r>
      <w:r>
        <w:rPr>
          <w:rFonts w:ascii="Calibri"/>
          <w:i/>
          <w:sz w:val="24"/>
        </w:rPr>
        <w:t>x</w:t>
      </w:r>
      <w:r>
        <w:rPr>
          <w:rFonts w:ascii="Calibri"/>
          <w:i/>
          <w:position w:val="-3"/>
          <w:sz w:val="16"/>
        </w:rPr>
        <w:t>t</w:t>
      </w:r>
      <w:r>
        <w:rPr>
          <w:rFonts w:ascii="Calibri"/>
          <w:i/>
          <w:sz w:val="24"/>
        </w:rPr>
        <w:t>p</w:t>
      </w:r>
      <w:r>
        <w:rPr>
          <w:rFonts w:ascii="Trebuchet MS"/>
          <w:position w:val="-3"/>
          <w:sz w:val="16"/>
        </w:rPr>
        <w:t>33</w:t>
      </w:r>
      <w:r>
        <w:rPr>
          <w:rFonts w:ascii="Calibri"/>
          <w:i/>
          <w:sz w:val="24"/>
        </w:rPr>
        <w:t>t</w:t>
      </w:r>
      <w:r>
        <w:rPr>
          <w:rFonts w:ascii="Calibri"/>
          <w:i/>
          <w:spacing w:val="-51"/>
          <w:sz w:val="24"/>
        </w:rPr>
        <w:t xml:space="preserve"> </w:t>
      </w:r>
      <w:r>
        <w:rPr>
          <w:rFonts w:ascii="Calibri"/>
          <w:i/>
          <w:sz w:val="24"/>
        </w:rPr>
        <w:t>p</w:t>
      </w:r>
      <w:r>
        <w:rPr>
          <w:rFonts w:ascii="Trebuchet MS"/>
          <w:position w:val="-3"/>
          <w:sz w:val="16"/>
        </w:rPr>
        <w:t>21</w:t>
      </w:r>
      <w:r>
        <w:rPr>
          <w:rFonts w:ascii="Trebuchet MS"/>
          <w:spacing w:val="42"/>
          <w:position w:val="-3"/>
          <w:sz w:val="16"/>
        </w:rPr>
        <w:t xml:space="preserve"> </w:t>
      </w:r>
      <w:r>
        <w:rPr>
          <w:sz w:val="24"/>
        </w:rPr>
        <w:t>-</w:t>
      </w:r>
      <w:r>
        <w:rPr>
          <w:spacing w:val="21"/>
          <w:sz w:val="24"/>
        </w:rPr>
        <w:t xml:space="preserve"> </w:t>
      </w:r>
      <w:r>
        <w:rPr>
          <w:rFonts w:ascii="Calibri"/>
          <w:i/>
          <w:sz w:val="24"/>
        </w:rPr>
        <w:t>y</w:t>
      </w:r>
      <w:r>
        <w:rPr>
          <w:rFonts w:ascii="Calibri"/>
          <w:i/>
          <w:position w:val="-3"/>
          <w:sz w:val="16"/>
        </w:rPr>
        <w:t>t</w:t>
      </w:r>
      <w:r>
        <w:rPr>
          <w:rFonts w:ascii="Calibri"/>
          <w:i/>
          <w:sz w:val="24"/>
        </w:rPr>
        <w:t>p</w:t>
      </w:r>
      <w:r>
        <w:rPr>
          <w:rFonts w:ascii="Trebuchet MS"/>
          <w:position w:val="-3"/>
          <w:sz w:val="16"/>
        </w:rPr>
        <w:t>31</w:t>
      </w:r>
      <w:r>
        <w:rPr>
          <w:rFonts w:ascii="Trebuchet MS"/>
          <w:position w:val="-3"/>
          <w:sz w:val="16"/>
        </w:rPr>
        <w:tab/>
      </w:r>
      <w:r>
        <w:rPr>
          <w:rFonts w:ascii="Calibri"/>
          <w:i/>
          <w:sz w:val="24"/>
        </w:rPr>
        <w:t>p</w:t>
      </w:r>
      <w:r>
        <w:rPr>
          <w:rFonts w:ascii="Trebuchet MS"/>
          <w:position w:val="-3"/>
          <w:sz w:val="16"/>
        </w:rPr>
        <w:t>21</w:t>
      </w:r>
      <w:r>
        <w:rPr>
          <w:rFonts w:ascii="Calibri"/>
          <w:i/>
          <w:sz w:val="24"/>
        </w:rPr>
        <w:t>t</w:t>
      </w:r>
      <w:r>
        <w:rPr>
          <w:rFonts w:ascii="Calibri"/>
          <w:i/>
          <w:spacing w:val="33"/>
          <w:sz w:val="24"/>
        </w:rPr>
        <w:t xml:space="preserve"> </w:t>
      </w:r>
      <w:r>
        <w:rPr>
          <w:sz w:val="24"/>
        </w:rPr>
        <w:t>-</w:t>
      </w:r>
      <w:r>
        <w:rPr>
          <w:spacing w:val="28"/>
          <w:sz w:val="24"/>
        </w:rPr>
        <w:t xml:space="preserve"> </w:t>
      </w:r>
      <w:r>
        <w:rPr>
          <w:rFonts w:ascii="Calibri"/>
          <w:i/>
          <w:sz w:val="24"/>
        </w:rPr>
        <w:t>y</w:t>
      </w:r>
      <w:r>
        <w:rPr>
          <w:rFonts w:ascii="Calibri"/>
          <w:i/>
          <w:position w:val="-3"/>
          <w:sz w:val="16"/>
        </w:rPr>
        <w:t>t</w:t>
      </w:r>
      <w:r>
        <w:rPr>
          <w:rFonts w:ascii="Calibri"/>
          <w:i/>
          <w:sz w:val="24"/>
        </w:rPr>
        <w:t>p</w:t>
      </w:r>
      <w:r>
        <w:rPr>
          <w:rFonts w:ascii="Trebuchet MS"/>
          <w:position w:val="-3"/>
          <w:sz w:val="16"/>
        </w:rPr>
        <w:t>31</w:t>
      </w:r>
      <w:r>
        <w:rPr>
          <w:rFonts w:ascii="Calibri"/>
          <w:i/>
          <w:sz w:val="24"/>
        </w:rPr>
        <w:t>t</w:t>
      </w:r>
      <w:r>
        <w:rPr>
          <w:rFonts w:ascii="Calibri"/>
          <w:i/>
          <w:sz w:val="24"/>
        </w:rPr>
        <w:tab/>
      </w:r>
      <w:r>
        <w:rPr>
          <w:rFonts w:ascii="Calibri"/>
          <w:i/>
          <w:sz w:val="24"/>
        </w:rPr>
        <w:t>p</w:t>
      </w:r>
      <w:r>
        <w:rPr>
          <w:rFonts w:ascii="Trebuchet MS"/>
          <w:position w:val="-3"/>
          <w:sz w:val="16"/>
        </w:rPr>
        <w:t>22</w:t>
      </w:r>
      <w:r>
        <w:rPr>
          <w:rFonts w:ascii="Trebuchet MS"/>
          <w:spacing w:val="43"/>
          <w:position w:val="-3"/>
          <w:sz w:val="16"/>
        </w:rPr>
        <w:t xml:space="preserve"> </w:t>
      </w:r>
      <w:r>
        <w:rPr>
          <w:sz w:val="24"/>
        </w:rPr>
        <w:t>-</w:t>
      </w:r>
      <w:r>
        <w:rPr>
          <w:spacing w:val="21"/>
          <w:sz w:val="24"/>
        </w:rPr>
        <w:t xml:space="preserve"> </w:t>
      </w:r>
      <w:r>
        <w:rPr>
          <w:rFonts w:ascii="Calibri"/>
          <w:i/>
          <w:sz w:val="24"/>
        </w:rPr>
        <w:t>y</w:t>
      </w:r>
      <w:r>
        <w:rPr>
          <w:rFonts w:ascii="Calibri"/>
          <w:i/>
          <w:position w:val="-3"/>
          <w:sz w:val="16"/>
        </w:rPr>
        <w:t>t</w:t>
      </w:r>
      <w:r>
        <w:rPr>
          <w:rFonts w:ascii="Calibri"/>
          <w:i/>
          <w:sz w:val="24"/>
        </w:rPr>
        <w:t>p</w:t>
      </w:r>
      <w:r>
        <w:rPr>
          <w:rFonts w:ascii="Trebuchet MS"/>
          <w:position w:val="-3"/>
          <w:sz w:val="16"/>
        </w:rPr>
        <w:t>32</w:t>
      </w:r>
      <w:r>
        <w:rPr>
          <w:rFonts w:ascii="Trebuchet MS"/>
          <w:position w:val="-3"/>
          <w:sz w:val="16"/>
        </w:rPr>
        <w:tab/>
      </w:r>
      <w:r>
        <w:rPr>
          <w:rFonts w:ascii="Calibri"/>
          <w:i/>
          <w:sz w:val="24"/>
        </w:rPr>
        <w:t>p</w:t>
      </w:r>
      <w:r>
        <w:rPr>
          <w:rFonts w:ascii="Trebuchet MS"/>
          <w:position w:val="-3"/>
          <w:sz w:val="16"/>
        </w:rPr>
        <w:t>22</w:t>
      </w:r>
      <w:r>
        <w:rPr>
          <w:rFonts w:ascii="Calibri"/>
          <w:i/>
          <w:sz w:val="24"/>
        </w:rPr>
        <w:t>t</w:t>
      </w:r>
      <w:r>
        <w:rPr>
          <w:rFonts w:ascii="Calibri"/>
          <w:i/>
          <w:spacing w:val="33"/>
          <w:sz w:val="24"/>
        </w:rPr>
        <w:t xml:space="preserve"> </w:t>
      </w:r>
      <w:r>
        <w:rPr>
          <w:sz w:val="24"/>
        </w:rPr>
        <w:t>-</w:t>
      </w:r>
      <w:r>
        <w:rPr>
          <w:spacing w:val="27"/>
          <w:sz w:val="24"/>
        </w:rPr>
        <w:t xml:space="preserve"> </w:t>
      </w:r>
      <w:r>
        <w:rPr>
          <w:rFonts w:ascii="Calibri"/>
          <w:i/>
          <w:sz w:val="24"/>
        </w:rPr>
        <w:t>y</w:t>
      </w:r>
      <w:r>
        <w:rPr>
          <w:rFonts w:ascii="Calibri"/>
          <w:i/>
          <w:position w:val="-3"/>
          <w:sz w:val="16"/>
        </w:rPr>
        <w:t>t</w:t>
      </w:r>
      <w:r>
        <w:rPr>
          <w:rFonts w:ascii="Calibri"/>
          <w:i/>
          <w:sz w:val="24"/>
        </w:rPr>
        <w:t>p</w:t>
      </w:r>
      <w:r>
        <w:rPr>
          <w:rFonts w:ascii="Trebuchet MS"/>
          <w:position w:val="-3"/>
          <w:sz w:val="16"/>
        </w:rPr>
        <w:t>32</w:t>
      </w:r>
      <w:r>
        <w:rPr>
          <w:rFonts w:ascii="Calibri"/>
          <w:i/>
          <w:sz w:val="24"/>
        </w:rPr>
        <w:t>t</w:t>
      </w:r>
      <w:r>
        <w:rPr>
          <w:rFonts w:ascii="Calibri"/>
          <w:i/>
          <w:sz w:val="24"/>
        </w:rPr>
        <w:tab/>
      </w:r>
      <w:r>
        <w:rPr>
          <w:rFonts w:ascii="Calibri"/>
          <w:i/>
          <w:sz w:val="24"/>
        </w:rPr>
        <w:t>p</w:t>
      </w:r>
      <w:r>
        <w:rPr>
          <w:rFonts w:ascii="Trebuchet MS"/>
          <w:position w:val="-3"/>
          <w:sz w:val="16"/>
        </w:rPr>
        <w:t>23</w:t>
      </w:r>
      <w:r>
        <w:rPr>
          <w:rFonts w:ascii="Trebuchet MS"/>
          <w:spacing w:val="43"/>
          <w:position w:val="-3"/>
          <w:sz w:val="16"/>
        </w:rPr>
        <w:t xml:space="preserve"> </w:t>
      </w:r>
      <w:r>
        <w:rPr>
          <w:sz w:val="24"/>
        </w:rPr>
        <w:t>-</w:t>
      </w:r>
      <w:r>
        <w:rPr>
          <w:spacing w:val="21"/>
          <w:sz w:val="24"/>
        </w:rPr>
        <w:t xml:space="preserve"> </w:t>
      </w:r>
      <w:r>
        <w:rPr>
          <w:rFonts w:ascii="Calibri"/>
          <w:i/>
          <w:sz w:val="24"/>
        </w:rPr>
        <w:t>y</w:t>
      </w:r>
      <w:r>
        <w:rPr>
          <w:rFonts w:ascii="Calibri"/>
          <w:i/>
          <w:position w:val="-3"/>
          <w:sz w:val="16"/>
        </w:rPr>
        <w:t>t</w:t>
      </w:r>
      <w:r>
        <w:rPr>
          <w:rFonts w:ascii="Calibri"/>
          <w:i/>
          <w:sz w:val="24"/>
        </w:rPr>
        <w:t>p</w:t>
      </w:r>
      <w:r>
        <w:rPr>
          <w:rFonts w:ascii="Trebuchet MS"/>
          <w:position w:val="-3"/>
          <w:sz w:val="16"/>
        </w:rPr>
        <w:t>33</w:t>
      </w:r>
      <w:r>
        <w:rPr>
          <w:rFonts w:ascii="Trebuchet MS"/>
          <w:position w:val="-3"/>
          <w:sz w:val="16"/>
        </w:rPr>
        <w:tab/>
      </w:r>
      <w:r>
        <w:rPr>
          <w:rFonts w:ascii="Calibri"/>
          <w:i/>
          <w:sz w:val="24"/>
        </w:rPr>
        <w:t>p</w:t>
      </w:r>
      <w:r>
        <w:rPr>
          <w:rFonts w:ascii="Trebuchet MS"/>
          <w:position w:val="-3"/>
          <w:sz w:val="16"/>
        </w:rPr>
        <w:t>23</w:t>
      </w:r>
      <w:r>
        <w:rPr>
          <w:rFonts w:ascii="Calibri"/>
          <w:i/>
          <w:sz w:val="24"/>
        </w:rPr>
        <w:t>t</w:t>
      </w:r>
      <w:r>
        <w:rPr>
          <w:rFonts w:ascii="Calibri"/>
          <w:i/>
          <w:spacing w:val="41"/>
          <w:sz w:val="24"/>
        </w:rPr>
        <w:t xml:space="preserve"> </w:t>
      </w:r>
      <w:r>
        <w:rPr>
          <w:sz w:val="24"/>
        </w:rPr>
        <w:t>-</w:t>
      </w:r>
      <w:r>
        <w:rPr>
          <w:spacing w:val="36"/>
          <w:sz w:val="24"/>
        </w:rPr>
        <w:t xml:space="preserve"> </w:t>
      </w:r>
      <w:r>
        <w:rPr>
          <w:rFonts w:ascii="Calibri"/>
          <w:i/>
          <w:sz w:val="24"/>
        </w:rPr>
        <w:t>y</w:t>
      </w:r>
      <w:r>
        <w:rPr>
          <w:rFonts w:ascii="Calibri"/>
          <w:i/>
          <w:position w:val="-3"/>
          <w:sz w:val="16"/>
        </w:rPr>
        <w:t>t</w:t>
      </w:r>
      <w:r>
        <w:rPr>
          <w:rFonts w:ascii="Calibri"/>
          <w:i/>
          <w:sz w:val="24"/>
        </w:rPr>
        <w:t>p</w:t>
      </w:r>
      <w:r>
        <w:rPr>
          <w:rFonts w:ascii="Trebuchet MS"/>
          <w:position w:val="-3"/>
          <w:sz w:val="16"/>
        </w:rPr>
        <w:t>33</w:t>
      </w:r>
      <w:r>
        <w:rPr>
          <w:rFonts w:ascii="Calibri"/>
          <w:i/>
          <w:sz w:val="24"/>
        </w:rPr>
        <w:t>t</w:t>
      </w:r>
    </w:p>
    <w:p>
      <w:pPr>
        <w:spacing w:before="0" w:line="112" w:lineRule="auto"/>
        <w:ind w:left="227" w:right="0" w:firstLine="0"/>
        <w:jc w:val="left"/>
        <w:rPr>
          <w:rFonts w:ascii="Lucida Sans Unicode" w:hAnsi="Lucida Sans Unicode"/>
          <w:sz w:val="24"/>
        </w:rPr>
      </w:pPr>
      <w:r>
        <w:br w:type="column"/>
      </w:r>
      <w:r>
        <w:rPr>
          <w:rFonts w:ascii="Lucida Sans Unicode" w:hAnsi="Lucida Sans Unicode"/>
          <w:w w:val="110"/>
          <w:sz w:val="24"/>
        </w:rPr>
        <w:t></w:t>
      </w:r>
      <w:r>
        <w:rPr>
          <w:rFonts w:ascii="Calibri" w:hAnsi="Calibri"/>
          <w:i/>
          <w:w w:val="110"/>
          <w:position w:val="-23"/>
          <w:sz w:val="24"/>
        </w:rPr>
        <w:t>X</w:t>
      </w:r>
      <w:r>
        <w:rPr>
          <w:rFonts w:ascii="Trebuchet MS" w:hAnsi="Trebuchet MS"/>
          <w:w w:val="110"/>
          <w:position w:val="-27"/>
          <w:sz w:val="16"/>
        </w:rPr>
        <w:t>0</w:t>
      </w:r>
      <w:r>
        <w:rPr>
          <w:rFonts w:ascii="Lucida Sans Unicode" w:hAnsi="Lucida Sans Unicode"/>
          <w:w w:val="110"/>
          <w:sz w:val="24"/>
        </w:rPr>
        <w:t></w:t>
      </w:r>
    </w:p>
    <w:p>
      <w:pPr>
        <w:spacing w:before="192"/>
        <w:ind w:left="-40" w:right="0" w:firstLine="0"/>
        <w:jc w:val="left"/>
        <w:rPr>
          <w:rFonts w:ascii="Lucida Sans Unicode" w:hAnsi="Lucida Sans Unicode"/>
          <w:sz w:val="24"/>
        </w:rPr>
      </w:pPr>
      <w:r>
        <w:pict>
          <v:shape id="_x0000_s1186" o:spid="_x0000_s1186" o:spt="202" type="#_x0000_t202" style="position:absolute;left:0pt;margin-left:504.8pt;margin-top:8.05pt;height:12.8pt;width:10.45pt;mso-position-horizontal-relative:page;z-index:-25163878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44" w:lineRule="exact"/>
                    <w:ind w:left="0" w:right="0" w:firstLine="0"/>
                    <w:jc w:val="left"/>
                    <w:rPr>
                      <w:rFonts w:ascii="Calibri"/>
                      <w:i/>
                      <w:sz w:val="24"/>
                    </w:rPr>
                  </w:pPr>
                  <w:r>
                    <w:rPr>
                      <w:rFonts w:ascii="Calibri"/>
                      <w:i/>
                      <w:w w:val="115"/>
                      <w:sz w:val="24"/>
                    </w:rPr>
                    <w:t>v</w:t>
                  </w:r>
                  <w:r>
                    <w:rPr>
                      <w:rFonts w:ascii="Calibri"/>
                      <w:i/>
                      <w:w w:val="115"/>
                      <w:sz w:val="24"/>
                      <w:vertAlign w:val="subscript"/>
                    </w:rPr>
                    <w:t>x</w:t>
                  </w:r>
                </w:p>
              </w:txbxContent>
            </v:textbox>
          </v:shape>
        </w:pict>
      </w:r>
      <w:r>
        <w:pict>
          <v:shape id="_x0000_s1187" o:spid="_x0000_s1187" o:spt="202" type="#_x0000_t202" style="position:absolute;left:0pt;margin-left:504.95pt;margin-top:43.9pt;height:12.8pt;width:9.85pt;mso-position-horizontal-relative:page;z-index:-2516377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44" w:lineRule="exact"/>
                    <w:ind w:left="0" w:right="0" w:firstLine="0"/>
                    <w:jc w:val="left"/>
                    <w:rPr>
                      <w:rFonts w:ascii="Calibri"/>
                      <w:i/>
                      <w:sz w:val="24"/>
                    </w:rPr>
                  </w:pPr>
                  <w:r>
                    <w:rPr>
                      <w:rFonts w:ascii="Calibri"/>
                      <w:i/>
                      <w:w w:val="110"/>
                      <w:sz w:val="24"/>
                    </w:rPr>
                    <w:t>v</w:t>
                  </w:r>
                  <w:r>
                    <w:rPr>
                      <w:rFonts w:ascii="Calibri"/>
                      <w:i/>
                      <w:w w:val="110"/>
                      <w:sz w:val="24"/>
                      <w:vertAlign w:val="subscript"/>
                    </w:rPr>
                    <w:t>y</w:t>
                  </w:r>
                </w:p>
              </w:txbxContent>
            </v:textbox>
          </v:shape>
        </w:pict>
      </w:r>
      <w:r>
        <w:rPr>
          <w:rFonts w:ascii="Lucida Sans Unicode" w:hAnsi="Lucida Sans Unicode"/>
          <w:w w:val="145"/>
          <w:position w:val="28"/>
          <w:sz w:val="24"/>
        </w:rPr>
        <w:t>!</w:t>
      </w:r>
      <w:r>
        <w:rPr>
          <w:rFonts w:ascii="Lucida Sans Unicode" w:hAnsi="Lucida Sans Unicode"/>
          <w:spacing w:val="-31"/>
          <w:w w:val="145"/>
          <w:position w:val="28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</w:t>
      </w:r>
      <w:r>
        <w:rPr>
          <w:rFonts w:ascii="Lucida Sans Unicode" w:hAnsi="Lucida Sans Unicode"/>
          <w:spacing w:val="-50"/>
          <w:w w:val="105"/>
          <w:sz w:val="24"/>
        </w:rPr>
        <w:t xml:space="preserve"> </w:t>
      </w:r>
      <w:r>
        <w:rPr>
          <w:rFonts w:ascii="Calibri" w:hAnsi="Calibri"/>
          <w:i/>
          <w:w w:val="105"/>
          <w:position w:val="4"/>
          <w:sz w:val="24"/>
        </w:rPr>
        <w:t>Y</w:t>
      </w:r>
      <w:r>
        <w:rPr>
          <w:rFonts w:ascii="Trebuchet MS" w:hAnsi="Trebuchet MS"/>
          <w:w w:val="105"/>
          <w:sz w:val="16"/>
        </w:rPr>
        <w:t>0</w:t>
      </w:r>
      <w:r>
        <w:rPr>
          <w:rFonts w:ascii="Trebuchet MS" w:hAnsi="Trebuchet MS"/>
          <w:spacing w:val="-11"/>
          <w:w w:val="105"/>
          <w:sz w:val="16"/>
        </w:rPr>
        <w:t xml:space="preserve"> </w:t>
      </w:r>
      <w:r>
        <w:rPr>
          <w:rFonts w:ascii="Lucida Sans Unicode" w:hAnsi="Lucida Sans Unicode"/>
          <w:w w:val="105"/>
          <w:sz w:val="24"/>
        </w:rPr>
        <w:t></w:t>
      </w:r>
    </w:p>
    <w:p>
      <w:pPr>
        <w:spacing w:before="208"/>
        <w:ind w:left="227" w:right="0" w:firstLine="0"/>
        <w:jc w:val="left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pacing w:val="-210"/>
          <w:w w:val="87"/>
          <w:position w:val="15"/>
          <w:sz w:val="24"/>
        </w:rPr>
        <w:t></w:t>
      </w:r>
      <w:r>
        <w:rPr>
          <w:rFonts w:ascii="Lucida Sans Unicode" w:hAnsi="Lucida Sans Unicode"/>
          <w:spacing w:val="17"/>
          <w:w w:val="87"/>
          <w:sz w:val="24"/>
        </w:rPr>
        <w:t></w:t>
      </w:r>
      <w:r>
        <w:rPr>
          <w:rFonts w:ascii="Calibri" w:hAnsi="Calibri"/>
          <w:i/>
          <w:w w:val="142"/>
          <w:position w:val="5"/>
          <w:sz w:val="24"/>
        </w:rPr>
        <w:t>Z</w:t>
      </w:r>
      <w:r>
        <w:rPr>
          <w:rFonts w:ascii="Trebuchet MS" w:hAnsi="Trebuchet MS"/>
          <w:w w:val="100"/>
          <w:position w:val="1"/>
          <w:sz w:val="16"/>
        </w:rPr>
        <w:t>0</w:t>
      </w:r>
      <w:r>
        <w:rPr>
          <w:rFonts w:ascii="Trebuchet MS" w:hAnsi="Trebuchet MS"/>
          <w:spacing w:val="-22"/>
          <w:position w:val="1"/>
          <w:sz w:val="16"/>
        </w:rPr>
        <w:t xml:space="preserve"> </w:t>
      </w:r>
      <w:r>
        <w:rPr>
          <w:rFonts w:ascii="Lucida Sans Unicode" w:hAnsi="Lucida Sans Unicode"/>
          <w:spacing w:val="-210"/>
          <w:w w:val="87"/>
          <w:position w:val="15"/>
          <w:sz w:val="24"/>
        </w:rPr>
        <w:t></w:t>
      </w:r>
      <w:r>
        <w:rPr>
          <w:rFonts w:ascii="Lucida Sans Unicode" w:hAnsi="Lucida Sans Unicode"/>
          <w:w w:val="87"/>
          <w:sz w:val="24"/>
        </w:rPr>
        <w:t></w:t>
      </w:r>
    </w:p>
    <w:p>
      <w:pPr>
        <w:pStyle w:val="5"/>
        <w:rPr>
          <w:rFonts w:ascii="Lucida Sans Unicode"/>
          <w:sz w:val="2"/>
        </w:rPr>
      </w:pPr>
    </w:p>
    <w:p>
      <w:pPr>
        <w:pStyle w:val="5"/>
        <w:spacing w:line="255" w:lineRule="exact"/>
        <w:ind w:left="476"/>
        <w:rPr>
          <w:rFonts w:ascii="Lucida Sans Unicode"/>
          <w:sz w:val="20"/>
        </w:rPr>
      </w:pPr>
      <w:r>
        <w:rPr>
          <w:rFonts w:ascii="Lucida Sans Unicode"/>
          <w:position w:val="-4"/>
          <w:sz w:val="20"/>
        </w:rPr>
        <w:pict>
          <v:shape id="_x0000_s1188" o:spid="_x0000_s1188" o:spt="202" type="#_x0000_t202" style="height:12.8pt;width:9.6pt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44" w:lineRule="exact"/>
                    <w:ind w:left="0" w:right="0" w:firstLine="0"/>
                    <w:jc w:val="left"/>
                    <w:rPr>
                      <w:rFonts w:ascii="Calibri"/>
                      <w:i/>
                      <w:sz w:val="24"/>
                    </w:rPr>
                  </w:pPr>
                  <w:r>
                    <w:rPr>
                      <w:rFonts w:ascii="Calibri"/>
                      <w:i/>
                      <w:w w:val="110"/>
                      <w:sz w:val="24"/>
                    </w:rPr>
                    <w:t>v</w:t>
                  </w:r>
                  <w:r>
                    <w:rPr>
                      <w:rFonts w:ascii="Calibri"/>
                      <w:i/>
                      <w:w w:val="110"/>
                      <w:sz w:val="24"/>
                      <w:vertAlign w:val="subscript"/>
                    </w:rPr>
                    <w:t>z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 w:line="255" w:lineRule="exact"/>
        <w:rPr>
          <w:rFonts w:ascii="Lucida Sans Unicode"/>
          <w:sz w:val="20"/>
        </w:rPr>
        <w:sectPr>
          <w:type w:val="continuous"/>
          <w:pgSz w:w="11910" w:h="16840"/>
          <w:pgMar w:top="0" w:right="500" w:bottom="280" w:left="1020" w:header="720" w:footer="720" w:gutter="0"/>
          <w:cols w:equalWidth="0" w:num="2">
            <w:col w:w="8565" w:space="40"/>
            <w:col w:w="1785"/>
          </w:cols>
        </w:sectPr>
      </w:pPr>
    </w:p>
    <w:p>
      <w:pPr>
        <w:spacing w:before="0" w:line="309" w:lineRule="exact"/>
        <w:ind w:left="940" w:right="0" w:firstLine="0"/>
        <w:jc w:val="left"/>
        <w:rPr>
          <w:rFonts w:ascii="Calibri" w:hAnsi="Calibri"/>
          <w:sz w:val="24"/>
        </w:rPr>
      </w:pPr>
      <w:r>
        <w:rPr>
          <w:rFonts w:ascii="Lucida Sans Unicode" w:hAnsi="Lucida Sans Unicode"/>
          <w:w w:val="105"/>
          <w:position w:val="33"/>
          <w:sz w:val="24"/>
        </w:rPr>
        <w:t></w:t>
      </w:r>
      <w:r>
        <w:rPr>
          <w:rFonts w:ascii="Calibri" w:hAnsi="Calibri"/>
          <w:i/>
          <w:w w:val="105"/>
          <w:sz w:val="24"/>
        </w:rPr>
        <w:t>x</w:t>
      </w:r>
      <w:r>
        <w:rPr>
          <w:rFonts w:ascii="Calibri" w:hAnsi="Calibri"/>
          <w:i/>
          <w:w w:val="105"/>
          <w:sz w:val="24"/>
          <w:vertAlign w:val="subscript"/>
        </w:rPr>
        <w:t>t</w:t>
      </w:r>
      <w:r>
        <w:rPr>
          <w:rFonts w:ascii="Calibri" w:hAnsi="Calibri"/>
          <w:w w:val="105"/>
          <w:sz w:val="24"/>
          <w:vertAlign w:val="baseline"/>
        </w:rPr>
        <w:t>(</w:t>
      </w:r>
    </w:p>
    <w:p>
      <w:pPr>
        <w:spacing w:before="11"/>
        <w:ind w:left="-16" w:right="0" w:firstLine="0"/>
        <w:jc w:val="left"/>
        <w:rPr>
          <w:rFonts w:ascii="Trebuchet MS"/>
          <w:sz w:val="24"/>
        </w:rPr>
      </w:pPr>
      <w:r>
        <w:br w:type="column"/>
      </w:r>
      <w:r>
        <w:rPr>
          <w:rFonts w:ascii="Calibri"/>
          <w:i/>
          <w:w w:val="95"/>
          <w:sz w:val="24"/>
        </w:rPr>
        <w:t>p</w:t>
      </w:r>
      <w:r>
        <w:rPr>
          <w:rFonts w:ascii="Trebuchet MS"/>
          <w:w w:val="95"/>
          <w:sz w:val="24"/>
          <w:vertAlign w:val="subscript"/>
        </w:rPr>
        <w:t>33</w:t>
      </w:r>
      <w:r>
        <w:rPr>
          <w:rFonts w:ascii="Calibri"/>
          <w:i/>
          <w:w w:val="95"/>
          <w:sz w:val="24"/>
          <w:vertAlign w:val="baseline"/>
        </w:rPr>
        <w:t>gt</w:t>
      </w:r>
      <w:r>
        <w:rPr>
          <w:rFonts w:ascii="Trebuchet MS"/>
          <w:w w:val="95"/>
          <w:sz w:val="24"/>
          <w:vertAlign w:val="superscript"/>
        </w:rPr>
        <w:t>2</w:t>
      </w:r>
    </w:p>
    <w:p>
      <w:pPr>
        <w:pStyle w:val="5"/>
        <w:spacing w:before="9"/>
        <w:rPr>
          <w:rFonts w:ascii="Trebuchet MS"/>
          <w:sz w:val="2"/>
        </w:rPr>
      </w:pPr>
    </w:p>
    <w:p>
      <w:pPr>
        <w:pStyle w:val="5"/>
        <w:spacing w:line="20" w:lineRule="exact"/>
        <w:ind w:left="-21" w:right="-87"/>
        <w:rPr>
          <w:rFonts w:ascii="Trebuchet MS"/>
          <w:sz w:val="2"/>
        </w:rPr>
      </w:pPr>
      <w:r>
        <w:rPr>
          <w:rFonts w:ascii="Trebuchet MS"/>
          <w:sz w:val="2"/>
        </w:rPr>
        <w:pict>
          <v:group id="_x0000_s1189" o:spid="_x0000_s1189" o:spt="203" style="height:0.5pt;width:29.85pt;" coordsize="597,10">
            <o:lock v:ext="edit"/>
            <v:line id="_x0000_s1190" o:spid="_x0000_s1190" o:spt="20" style="position:absolute;left:0;top:5;height:0;width:597;" stroked="t" coordsize="21600,21600">
              <v:path arrowok="t"/>
              <v:fill focussize="0,0"/>
              <v:stroke weight="0.478031496062992pt" color="#000000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5"/>
        <w:spacing w:before="5"/>
        <w:rPr>
          <w:rFonts w:ascii="Trebuchet MS"/>
          <w:sz w:val="14"/>
        </w:rPr>
      </w:pPr>
      <w:r>
        <w:pict>
          <v:shape id="_x0000_s1191" o:spid="_x0000_s1191" o:spt="202" type="#_x0000_t202" style="position:absolute;left:0pt;margin-left:149.05pt;margin-top:9.6pt;height:8pt;width:4.25pt;mso-position-horizontal-relative:page;mso-wrap-distance-bottom:0pt;mso-wrap-distance-top:0pt;z-index:-2516316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55" w:lineRule="exact"/>
                    <w:ind w:left="0" w:right="0" w:firstLine="0"/>
                    <w:jc w:val="left"/>
                    <w:rPr>
                      <w:rFonts w:ascii="Trebuchet MS"/>
                      <w:sz w:val="16"/>
                    </w:rPr>
                  </w:pPr>
                  <w:r>
                    <w:rPr>
                      <w:rFonts w:ascii="Trebuchet MS"/>
                      <w:w w:val="100"/>
                      <w:sz w:val="16"/>
                    </w:rPr>
                    <w:t>2</w:t>
                  </w:r>
                </w:p>
              </w:txbxContent>
            </v:textbox>
            <w10:wrap type="topAndBottom"/>
          </v:shape>
        </w:pict>
      </w:r>
    </w:p>
    <w:p>
      <w:pPr>
        <w:pStyle w:val="5"/>
        <w:spacing w:before="172" w:line="136" w:lineRule="exact"/>
        <w:ind w:left="47"/>
        <w:rPr>
          <w:rFonts w:ascii="Calibri"/>
        </w:rPr>
      </w:pPr>
      <w:r>
        <w:br w:type="column"/>
      </w:r>
      <w:r>
        <w:rPr>
          <w:rFonts w:ascii="Calibri"/>
          <w:spacing w:val="-1"/>
          <w:w w:val="120"/>
        </w:rPr>
        <w:t>+</w:t>
      </w:r>
      <w:r>
        <w:rPr>
          <w:rFonts w:ascii="Calibri"/>
          <w:spacing w:val="-16"/>
          <w:w w:val="120"/>
        </w:rPr>
        <w:t xml:space="preserve"> </w:t>
      </w:r>
      <w:r>
        <w:rPr>
          <w:rFonts w:ascii="Calibri"/>
          <w:i/>
          <w:spacing w:val="-1"/>
          <w:w w:val="115"/>
        </w:rPr>
        <w:t>p</w:t>
      </w:r>
      <w:r>
        <w:rPr>
          <w:rFonts w:ascii="Trebuchet MS"/>
          <w:spacing w:val="-1"/>
          <w:w w:val="115"/>
          <w:vertAlign w:val="subscript"/>
        </w:rPr>
        <w:t>34</w:t>
      </w:r>
      <w:r>
        <w:rPr>
          <w:rFonts w:ascii="Calibri"/>
          <w:spacing w:val="-1"/>
          <w:w w:val="115"/>
          <w:vertAlign w:val="baseline"/>
        </w:rPr>
        <w:t>)</w:t>
      </w:r>
      <w:r>
        <w:rPr>
          <w:rFonts w:ascii="Calibri"/>
          <w:spacing w:val="10"/>
          <w:w w:val="115"/>
          <w:vertAlign w:val="baseline"/>
        </w:rPr>
        <w:t xml:space="preserve"> </w:t>
      </w:r>
      <w:r>
        <w:rPr>
          <w:w w:val="115"/>
          <w:vertAlign w:val="baseline"/>
        </w:rPr>
        <w:t>-</w:t>
      </w:r>
      <w:r>
        <w:rPr>
          <w:spacing w:val="4"/>
          <w:w w:val="115"/>
          <w:vertAlign w:val="baseline"/>
        </w:rPr>
        <w:t xml:space="preserve"> </w:t>
      </w:r>
      <w:r>
        <w:rPr>
          <w:rFonts w:ascii="Calibri"/>
          <w:w w:val="115"/>
          <w:vertAlign w:val="baseline"/>
        </w:rPr>
        <w:t>(</w:t>
      </w:r>
    </w:p>
    <w:p>
      <w:pPr>
        <w:spacing w:before="11"/>
        <w:ind w:left="-16" w:right="0" w:firstLine="0"/>
        <w:jc w:val="left"/>
        <w:rPr>
          <w:rFonts w:ascii="Trebuchet MS"/>
          <w:sz w:val="24"/>
        </w:rPr>
      </w:pPr>
      <w:r>
        <w:br w:type="column"/>
      </w:r>
      <w:r>
        <w:rPr>
          <w:rFonts w:ascii="Calibri"/>
          <w:i/>
          <w:w w:val="95"/>
          <w:sz w:val="24"/>
        </w:rPr>
        <w:t>p</w:t>
      </w:r>
      <w:r>
        <w:rPr>
          <w:rFonts w:ascii="Trebuchet MS"/>
          <w:w w:val="95"/>
          <w:sz w:val="24"/>
          <w:vertAlign w:val="subscript"/>
        </w:rPr>
        <w:t>13</w:t>
      </w:r>
      <w:r>
        <w:rPr>
          <w:rFonts w:ascii="Calibri"/>
          <w:i/>
          <w:w w:val="95"/>
          <w:sz w:val="24"/>
          <w:vertAlign w:val="baseline"/>
        </w:rPr>
        <w:t>gt</w:t>
      </w:r>
      <w:r>
        <w:rPr>
          <w:rFonts w:ascii="Trebuchet MS"/>
          <w:w w:val="95"/>
          <w:sz w:val="24"/>
          <w:vertAlign w:val="superscript"/>
        </w:rPr>
        <w:t>2</w:t>
      </w:r>
    </w:p>
    <w:p>
      <w:pPr>
        <w:pStyle w:val="5"/>
        <w:spacing w:before="9"/>
        <w:rPr>
          <w:rFonts w:ascii="Trebuchet MS"/>
          <w:sz w:val="2"/>
        </w:rPr>
      </w:pPr>
    </w:p>
    <w:p>
      <w:pPr>
        <w:pStyle w:val="5"/>
        <w:spacing w:line="20" w:lineRule="exact"/>
        <w:ind w:left="-21" w:right="-87"/>
        <w:rPr>
          <w:rFonts w:ascii="Trebuchet MS"/>
          <w:sz w:val="2"/>
        </w:rPr>
      </w:pPr>
      <w:r>
        <w:rPr>
          <w:rFonts w:ascii="Trebuchet MS"/>
          <w:sz w:val="2"/>
        </w:rPr>
        <w:pict>
          <v:group id="_x0000_s1192" o:spid="_x0000_s1192" o:spt="203" style="height:0.5pt;width:29.85pt;" coordsize="597,10">
            <o:lock v:ext="edit"/>
            <v:line id="_x0000_s1193" o:spid="_x0000_s1193" o:spt="20" style="position:absolute;left:0;top:5;height:0;width:597;" stroked="t" coordsize="21600,21600">
              <v:path arrowok="t"/>
              <v:fill focussize="0,0"/>
              <v:stroke weight="0.478031496062992pt" color="#000000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5"/>
        <w:spacing w:before="5"/>
        <w:rPr>
          <w:rFonts w:ascii="Trebuchet MS"/>
          <w:sz w:val="14"/>
        </w:rPr>
      </w:pPr>
      <w:r>
        <w:pict>
          <v:shape id="_x0000_s1194" o:spid="_x0000_s1194" o:spt="202" type="#_x0000_t202" style="position:absolute;left:0pt;margin-left:231.35pt;margin-top:9.6pt;height:8pt;width:4.25pt;mso-position-horizontal-relative:page;mso-wrap-distance-bottom:0pt;mso-wrap-distance-top:0pt;z-index:-25163059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55" w:lineRule="exact"/>
                    <w:ind w:left="0" w:right="0" w:firstLine="0"/>
                    <w:jc w:val="left"/>
                    <w:rPr>
                      <w:rFonts w:ascii="Trebuchet MS"/>
                      <w:sz w:val="16"/>
                    </w:rPr>
                  </w:pPr>
                  <w:r>
                    <w:rPr>
                      <w:rFonts w:ascii="Trebuchet MS"/>
                      <w:w w:val="100"/>
                      <w:sz w:val="16"/>
                    </w:rPr>
                    <w:t>2</w:t>
                  </w:r>
                </w:p>
              </w:txbxContent>
            </v:textbox>
            <w10:wrap type="topAndBottom"/>
          </v:shape>
        </w:pict>
      </w:r>
    </w:p>
    <w:p>
      <w:pPr>
        <w:spacing w:before="0" w:line="309" w:lineRule="exact"/>
        <w:ind w:left="47" w:right="0" w:firstLine="0"/>
        <w:jc w:val="left"/>
        <w:rPr>
          <w:rFonts w:ascii="Lucida Sans Unicode" w:hAnsi="Lucida Sans Unicode"/>
          <w:sz w:val="24"/>
        </w:rPr>
      </w:pPr>
      <w:r>
        <w:br w:type="column"/>
      </w:r>
      <w:r>
        <w:rPr>
          <w:rFonts w:ascii="Calibri" w:hAnsi="Calibri"/>
          <w:w w:val="105"/>
          <w:sz w:val="24"/>
        </w:rPr>
        <w:t>+</w:t>
      </w:r>
      <w:r>
        <w:rPr>
          <w:rFonts w:ascii="Calibri" w:hAnsi="Calibri"/>
          <w:spacing w:val="13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p</w:t>
      </w:r>
      <w:r>
        <w:rPr>
          <w:rFonts w:ascii="Trebuchet MS" w:hAnsi="Trebuchet MS"/>
          <w:w w:val="105"/>
          <w:sz w:val="24"/>
          <w:vertAlign w:val="subscript"/>
        </w:rPr>
        <w:t>14</w:t>
      </w:r>
      <w:r>
        <w:rPr>
          <w:rFonts w:ascii="Calibri" w:hAnsi="Calibri"/>
          <w:w w:val="105"/>
          <w:sz w:val="24"/>
          <w:vertAlign w:val="baseline"/>
        </w:rPr>
        <w:t>)</w:t>
      </w:r>
      <w:r>
        <w:rPr>
          <w:rFonts w:ascii="Lucida Sans Unicode" w:hAnsi="Lucida Sans Unicode"/>
          <w:w w:val="105"/>
          <w:position w:val="33"/>
          <w:sz w:val="24"/>
          <w:vertAlign w:val="baseline"/>
        </w:rPr>
        <w:t></w:t>
      </w:r>
    </w:p>
    <w:p>
      <w:pPr>
        <w:spacing w:after="0" w:line="309" w:lineRule="exact"/>
        <w:jc w:val="left"/>
        <w:rPr>
          <w:rFonts w:ascii="Lucida Sans Unicode" w:hAnsi="Lucida Sans Unicode"/>
          <w:sz w:val="24"/>
        </w:rPr>
        <w:sectPr>
          <w:type w:val="continuous"/>
          <w:pgSz w:w="11910" w:h="16840"/>
          <w:pgMar w:top="0" w:right="500" w:bottom="280" w:left="1020" w:header="720" w:footer="720" w:gutter="0"/>
          <w:cols w:equalWidth="0" w:num="5">
            <w:col w:w="1446" w:space="40"/>
            <w:col w:w="571" w:space="39"/>
            <w:col w:w="996" w:space="39"/>
            <w:col w:w="571" w:space="39"/>
            <w:col w:w="6649"/>
          </w:cols>
        </w:sectPr>
      </w:pPr>
    </w:p>
    <w:p>
      <w:pPr>
        <w:pStyle w:val="5"/>
        <w:spacing w:line="536870704" w:lineRule="auto"/>
        <w:ind w:left="680"/>
        <w:rPr>
          <w:rFonts w:ascii="Lucida Sans Unicode" w:hAnsi="Lucida Sans Unicode"/>
        </w:rPr>
      </w:pPr>
      <w:r>
        <w:rPr>
          <w:w w:val="134"/>
          <w:position w:val="-12"/>
        </w:rPr>
        <w:t>=</w:t>
      </w:r>
      <w:r>
        <w:rPr>
          <w:spacing w:val="18"/>
          <w:position w:val="-12"/>
        </w:rPr>
        <w:t xml:space="preserve"> </w:t>
      </w:r>
      <w:r>
        <w:rPr>
          <w:rFonts w:ascii="Lucida Sans Unicode" w:hAnsi="Lucida Sans Unicode"/>
          <w:spacing w:val="-220"/>
          <w:w w:val="87"/>
        </w:rPr>
        <w:t></w:t>
      </w:r>
      <w:r>
        <w:rPr>
          <w:rFonts w:ascii="Lucida Sans Unicode" w:hAnsi="Lucida Sans Unicode"/>
          <w:spacing w:val="-10"/>
          <w:w w:val="87"/>
          <w:position w:val="-14"/>
        </w:rPr>
        <w:t></w:t>
      </w:r>
    </w:p>
    <w:p>
      <w:pPr>
        <w:spacing w:before="0" w:line="144" w:lineRule="exact"/>
        <w:ind w:left="498" w:right="637" w:firstLine="0"/>
        <w:jc w:val="center"/>
        <w:rPr>
          <w:rFonts w:ascii="Calibri"/>
          <w:sz w:val="24"/>
        </w:rPr>
      </w:pPr>
      <w:r>
        <w:br w:type="column"/>
      </w:r>
      <w:r>
        <w:rPr>
          <w:rFonts w:ascii="Calibri"/>
          <w:sz w:val="24"/>
        </w:rPr>
        <w:t>2</w:t>
      </w:r>
    </w:p>
    <w:p>
      <w:pPr>
        <w:spacing w:before="0" w:line="110" w:lineRule="exact"/>
        <w:ind w:left="-31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w w:val="110"/>
          <w:sz w:val="24"/>
        </w:rPr>
        <w:t>y</w:t>
      </w:r>
      <w:r>
        <w:rPr>
          <w:rFonts w:ascii="Calibri"/>
          <w:i/>
          <w:spacing w:val="9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(</w:t>
      </w:r>
      <w:r>
        <w:rPr>
          <w:rFonts w:ascii="Calibri"/>
          <w:i/>
          <w:w w:val="110"/>
          <w:position w:val="16"/>
          <w:sz w:val="24"/>
          <w:u w:val="single"/>
        </w:rPr>
        <w:t>p</w:t>
      </w:r>
      <w:r>
        <w:rPr>
          <w:rFonts w:ascii="Trebuchet MS"/>
          <w:w w:val="110"/>
          <w:position w:val="13"/>
          <w:sz w:val="16"/>
          <w:u w:val="single"/>
        </w:rPr>
        <w:t>33</w:t>
      </w:r>
      <w:r>
        <w:rPr>
          <w:rFonts w:ascii="Calibri"/>
          <w:i/>
          <w:w w:val="110"/>
          <w:position w:val="16"/>
          <w:sz w:val="24"/>
          <w:u w:val="single"/>
        </w:rPr>
        <w:t>gt</w:t>
      </w:r>
      <w:r>
        <w:rPr>
          <w:rFonts w:ascii="Calibri"/>
          <w:i/>
          <w:w w:val="110"/>
          <w:position w:val="16"/>
          <w:sz w:val="24"/>
        </w:rPr>
        <w:t xml:space="preserve"> </w:t>
      </w:r>
      <w:r>
        <w:rPr>
          <w:rFonts w:ascii="Calibri"/>
          <w:i/>
          <w:spacing w:val="50"/>
          <w:w w:val="110"/>
          <w:position w:val="16"/>
          <w:sz w:val="24"/>
        </w:rPr>
        <w:t xml:space="preserve"> </w:t>
      </w:r>
      <w:r>
        <w:rPr>
          <w:rFonts w:ascii="Calibri"/>
          <w:w w:val="115"/>
          <w:sz w:val="24"/>
        </w:rPr>
        <w:t>+</w:t>
      </w:r>
      <w:r>
        <w:rPr>
          <w:rFonts w:ascii="Calibri"/>
          <w:spacing w:val="-9"/>
          <w:w w:val="115"/>
          <w:sz w:val="24"/>
        </w:rPr>
        <w:t xml:space="preserve"> </w:t>
      </w:r>
      <w:r>
        <w:rPr>
          <w:rFonts w:ascii="Calibri"/>
          <w:i/>
          <w:w w:val="110"/>
          <w:sz w:val="24"/>
        </w:rPr>
        <w:t>p</w:t>
      </w:r>
    </w:p>
    <w:p>
      <w:pPr>
        <w:spacing w:before="0" w:line="144" w:lineRule="exact"/>
        <w:ind w:left="806" w:right="638" w:firstLine="0"/>
        <w:jc w:val="center"/>
        <w:rPr>
          <w:rFonts w:ascii="Calibri"/>
          <w:sz w:val="24"/>
        </w:rPr>
      </w:pPr>
      <w:r>
        <w:br w:type="column"/>
      </w:r>
      <w:r>
        <w:rPr>
          <w:rFonts w:ascii="Calibri"/>
          <w:sz w:val="24"/>
        </w:rPr>
        <w:t>2</w:t>
      </w:r>
    </w:p>
    <w:p>
      <w:pPr>
        <w:spacing w:before="0" w:line="110" w:lineRule="exact"/>
        <w:ind w:left="139" w:right="0" w:firstLine="0"/>
        <w:jc w:val="center"/>
        <w:rPr>
          <w:rFonts w:ascii="Calibri"/>
          <w:i/>
          <w:sz w:val="24"/>
        </w:rPr>
      </w:pPr>
      <w:r>
        <w:rPr>
          <w:rFonts w:ascii="Calibri"/>
          <w:w w:val="110"/>
          <w:sz w:val="24"/>
        </w:rPr>
        <w:t>)</w:t>
      </w:r>
      <w:r>
        <w:rPr>
          <w:rFonts w:ascii="Calibri"/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-</w:t>
      </w:r>
      <w:r>
        <w:rPr>
          <w:spacing w:val="11"/>
          <w:w w:val="110"/>
          <w:sz w:val="24"/>
        </w:rPr>
        <w:t xml:space="preserve"> </w:t>
      </w:r>
      <w:r>
        <w:rPr>
          <w:rFonts w:ascii="Calibri"/>
          <w:w w:val="110"/>
          <w:sz w:val="24"/>
        </w:rPr>
        <w:t>(</w:t>
      </w:r>
      <w:r>
        <w:rPr>
          <w:rFonts w:ascii="Calibri"/>
          <w:i/>
          <w:w w:val="110"/>
          <w:position w:val="16"/>
          <w:sz w:val="24"/>
          <w:u w:val="single"/>
        </w:rPr>
        <w:t>p</w:t>
      </w:r>
      <w:r>
        <w:rPr>
          <w:rFonts w:ascii="Trebuchet MS"/>
          <w:w w:val="110"/>
          <w:position w:val="13"/>
          <w:sz w:val="16"/>
          <w:u w:val="single"/>
        </w:rPr>
        <w:t>23</w:t>
      </w:r>
      <w:r>
        <w:rPr>
          <w:rFonts w:ascii="Calibri"/>
          <w:i/>
          <w:w w:val="110"/>
          <w:position w:val="16"/>
          <w:sz w:val="24"/>
          <w:u w:val="single"/>
        </w:rPr>
        <w:t>gt</w:t>
      </w:r>
      <w:r>
        <w:rPr>
          <w:rFonts w:ascii="Calibri"/>
          <w:i/>
          <w:w w:val="110"/>
          <w:position w:val="16"/>
          <w:sz w:val="24"/>
        </w:rPr>
        <w:t xml:space="preserve"> </w:t>
      </w:r>
      <w:r>
        <w:rPr>
          <w:rFonts w:ascii="Calibri"/>
          <w:i/>
          <w:spacing w:val="50"/>
          <w:w w:val="110"/>
          <w:position w:val="16"/>
          <w:sz w:val="24"/>
        </w:rPr>
        <w:t xml:space="preserve"> </w:t>
      </w:r>
      <w:r>
        <w:rPr>
          <w:rFonts w:ascii="Calibri"/>
          <w:w w:val="120"/>
          <w:sz w:val="24"/>
        </w:rPr>
        <w:t>+</w:t>
      </w:r>
      <w:r>
        <w:rPr>
          <w:rFonts w:ascii="Calibri"/>
          <w:spacing w:val="-12"/>
          <w:w w:val="120"/>
          <w:sz w:val="24"/>
        </w:rPr>
        <w:t xml:space="preserve"> </w:t>
      </w:r>
      <w:r>
        <w:rPr>
          <w:rFonts w:ascii="Calibri"/>
          <w:i/>
          <w:w w:val="110"/>
          <w:sz w:val="24"/>
        </w:rPr>
        <w:t>p</w:t>
      </w:r>
    </w:p>
    <w:p>
      <w:pPr>
        <w:spacing w:before="0" w:line="536870704" w:lineRule="auto"/>
        <w:ind w:left="139" w:right="0" w:firstLine="0"/>
        <w:jc w:val="left"/>
        <w:rPr>
          <w:rFonts w:ascii="Lucida Sans Unicode" w:hAnsi="Lucida Sans Unicode"/>
          <w:sz w:val="24"/>
        </w:rPr>
      </w:pPr>
      <w:r>
        <w:br w:type="column"/>
      </w:r>
      <w:r>
        <w:rPr>
          <w:rFonts w:ascii="Calibri" w:hAnsi="Calibri"/>
          <w:spacing w:val="9"/>
          <w:w w:val="124"/>
          <w:position w:val="-41"/>
          <w:sz w:val="24"/>
        </w:rPr>
        <w:t>)</w:t>
      </w:r>
      <w:r>
        <w:rPr>
          <w:rFonts w:ascii="Lucida Sans Unicode" w:hAnsi="Lucida Sans Unicode"/>
          <w:spacing w:val="-210"/>
          <w:w w:val="87"/>
          <w:sz w:val="24"/>
        </w:rPr>
        <w:t></w:t>
      </w:r>
      <w:r>
        <w:rPr>
          <w:rFonts w:ascii="Lucida Sans Unicode" w:hAnsi="Lucida Sans Unicode"/>
          <w:w w:val="87"/>
          <w:position w:val="-14"/>
          <w:sz w:val="24"/>
        </w:rPr>
        <w:t></w:t>
      </w:r>
    </w:p>
    <w:p>
      <w:pPr>
        <w:spacing w:after="0" w:line="536870704" w:lineRule="auto"/>
        <w:jc w:val="left"/>
        <w:rPr>
          <w:rFonts w:ascii="Lucida Sans Unicode" w:hAnsi="Lucida Sans Unicode"/>
          <w:sz w:val="24"/>
        </w:rPr>
        <w:sectPr>
          <w:type w:val="continuous"/>
          <w:pgSz w:w="11910" w:h="16840"/>
          <w:pgMar w:top="0" w:right="500" w:bottom="280" w:left="1020" w:header="720" w:footer="720" w:gutter="0"/>
          <w:cols w:equalWidth="0" w:num="4">
            <w:col w:w="1151" w:space="40"/>
            <w:col w:w="1297" w:space="39"/>
            <w:col w:w="1606" w:space="39"/>
            <w:col w:w="6218"/>
          </w:cols>
        </w:sectPr>
      </w:pPr>
    </w:p>
    <w:p>
      <w:pPr>
        <w:tabs>
          <w:tab w:val="left" w:pos="1699"/>
          <w:tab w:val="left" w:pos="2486"/>
          <w:tab w:val="left" w:pos="3345"/>
          <w:tab w:val="right" w:pos="4301"/>
        </w:tabs>
        <w:spacing w:before="0" w:line="536870888" w:lineRule="auto"/>
        <w:ind w:left="1273" w:right="0" w:firstLine="0"/>
        <w:jc w:val="left"/>
        <w:rPr>
          <w:rFonts w:ascii="Trebuchet MS"/>
          <w:sz w:val="16"/>
        </w:rPr>
      </w:pPr>
      <w:r>
        <w:rPr>
          <w:rFonts w:ascii="Calibri"/>
          <w:i/>
          <w:sz w:val="16"/>
        </w:rPr>
        <w:t>t</w:t>
      </w:r>
      <w:r>
        <w:rPr>
          <w:rFonts w:ascii="Calibri"/>
          <w:i/>
          <w:sz w:val="16"/>
        </w:rPr>
        <w:tab/>
      </w:r>
      <w:r>
        <w:rPr>
          <w:rFonts w:ascii="Calibri"/>
          <w:position w:val="-12"/>
          <w:sz w:val="24"/>
        </w:rPr>
        <w:t>2</w:t>
      </w:r>
      <w:r>
        <w:rPr>
          <w:rFonts w:ascii="Calibri"/>
          <w:position w:val="-12"/>
          <w:sz w:val="24"/>
        </w:rPr>
        <w:tab/>
      </w:r>
      <w:r>
        <w:rPr>
          <w:rFonts w:ascii="Trebuchet MS"/>
          <w:sz w:val="16"/>
        </w:rPr>
        <w:t>34</w:t>
      </w:r>
      <w:r>
        <w:rPr>
          <w:rFonts w:ascii="Trebuchet MS"/>
          <w:sz w:val="16"/>
        </w:rPr>
        <w:tab/>
      </w:r>
      <w:r>
        <w:rPr>
          <w:rFonts w:ascii="Calibri"/>
          <w:position w:val="-12"/>
          <w:sz w:val="24"/>
        </w:rPr>
        <w:t>2</w:t>
      </w:r>
      <w:r>
        <w:rPr>
          <w:position w:val="-12"/>
          <w:sz w:val="24"/>
        </w:rPr>
        <w:tab/>
      </w:r>
      <w:r>
        <w:rPr>
          <w:rFonts w:ascii="Trebuchet MS"/>
          <w:sz w:val="16"/>
        </w:rPr>
        <w:t>24</w:t>
      </w:r>
    </w:p>
    <w:p>
      <w:pPr>
        <w:pStyle w:val="5"/>
        <w:spacing w:before="229" w:line="292" w:lineRule="auto"/>
        <w:ind w:left="680" w:right="497"/>
      </w:pPr>
      <w:r>
        <w:rPr>
          <w:w w:val="110"/>
        </w:rPr>
        <w:t>Which</w:t>
      </w:r>
      <w:r>
        <w:rPr>
          <w:spacing w:val="19"/>
          <w:w w:val="110"/>
        </w:rPr>
        <w:t xml:space="preserve"> </w:t>
      </w:r>
      <w:r>
        <w:rPr>
          <w:w w:val="110"/>
        </w:rPr>
        <w:t>leads</w:t>
      </w:r>
      <w:r>
        <w:rPr>
          <w:spacing w:val="20"/>
          <w:w w:val="110"/>
        </w:rPr>
        <w:t xml:space="preserve"> </w:t>
      </w:r>
      <w:r>
        <w:rPr>
          <w:w w:val="110"/>
        </w:rPr>
        <w:t>us</w:t>
      </w:r>
      <w:r>
        <w:rPr>
          <w:spacing w:val="20"/>
          <w:w w:val="110"/>
        </w:rPr>
        <w:t xml:space="preserve"> </w:t>
      </w:r>
      <w:r>
        <w:rPr>
          <w:w w:val="110"/>
        </w:rPr>
        <w:t>to</w:t>
      </w:r>
      <w:r>
        <w:rPr>
          <w:spacing w:val="20"/>
          <w:w w:val="110"/>
        </w:rPr>
        <w:t xml:space="preserve"> </w:t>
      </w:r>
      <w:r>
        <w:rPr>
          <w:w w:val="110"/>
        </w:rPr>
        <w:t>a</w:t>
      </w:r>
      <w:r>
        <w:rPr>
          <w:spacing w:val="20"/>
          <w:w w:val="110"/>
        </w:rPr>
        <w:t xml:space="preserve"> </w:t>
      </w:r>
      <w:r>
        <w:rPr>
          <w:w w:val="110"/>
        </w:rPr>
        <w:t>matricial</w:t>
      </w:r>
      <w:r>
        <w:rPr>
          <w:spacing w:val="20"/>
          <w:w w:val="110"/>
        </w:rPr>
        <w:t xml:space="preserve"> </w:t>
      </w:r>
      <w:r>
        <w:rPr>
          <w:w w:val="110"/>
        </w:rPr>
        <w:t>system</w:t>
      </w:r>
      <w:r>
        <w:rPr>
          <w:spacing w:val="20"/>
          <w:w w:val="110"/>
        </w:rPr>
        <w:t xml:space="preserve"> </w:t>
      </w:r>
      <w:r>
        <w:rPr>
          <w:w w:val="110"/>
        </w:rPr>
        <w:t>of</w:t>
      </w:r>
      <w:r>
        <w:rPr>
          <w:spacing w:val="20"/>
          <w:w w:val="110"/>
        </w:rPr>
        <w:t xml:space="preserve"> </w:t>
      </w:r>
      <w:r>
        <w:rPr>
          <w:w w:val="110"/>
        </w:rPr>
        <w:t>form</w:t>
      </w:r>
      <w:r>
        <w:rPr>
          <w:spacing w:val="20"/>
          <w:w w:val="110"/>
        </w:rPr>
        <w:t xml:space="preserve"> </w:t>
      </w:r>
      <w:r>
        <w:rPr>
          <w:rFonts w:ascii="Calibri"/>
          <w:i/>
          <w:w w:val="130"/>
        </w:rPr>
        <w:t>AX</w:t>
      </w:r>
      <w:r>
        <w:rPr>
          <w:rFonts w:ascii="Calibri"/>
          <w:i/>
          <w:spacing w:val="34"/>
          <w:w w:val="130"/>
        </w:rPr>
        <w:t xml:space="preserve"> </w:t>
      </w:r>
      <w:r>
        <w:rPr>
          <w:rFonts w:ascii="Calibri"/>
          <w:w w:val="130"/>
        </w:rPr>
        <w:t>=</w:t>
      </w:r>
      <w:r>
        <w:rPr>
          <w:rFonts w:ascii="Calibri"/>
          <w:spacing w:val="19"/>
          <w:w w:val="130"/>
        </w:rPr>
        <w:t xml:space="preserve"> </w:t>
      </w:r>
      <w:r>
        <w:rPr>
          <w:rFonts w:ascii="Calibri"/>
          <w:i/>
          <w:w w:val="110"/>
        </w:rPr>
        <w:t>B</w:t>
      </w:r>
      <w:r>
        <w:rPr>
          <w:w w:val="110"/>
        </w:rPr>
        <w:t>,</w:t>
      </w:r>
      <w:r>
        <w:rPr>
          <w:spacing w:val="24"/>
          <w:w w:val="110"/>
        </w:rPr>
        <w:t xml:space="preserve"> </w:t>
      </w:r>
      <w:r>
        <w:rPr>
          <w:rFonts w:ascii="Calibri"/>
          <w:i/>
          <w:w w:val="130"/>
        </w:rPr>
        <w:t>X</w:t>
      </w:r>
      <w:r>
        <w:rPr>
          <w:rFonts w:ascii="Calibri"/>
          <w:i/>
          <w:spacing w:val="31"/>
          <w:w w:val="130"/>
        </w:rPr>
        <w:t xml:space="preserve"> </w:t>
      </w:r>
      <w:r>
        <w:rPr>
          <w:w w:val="110"/>
        </w:rPr>
        <w:t>being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unknown</w:t>
      </w:r>
      <w:r>
        <w:rPr>
          <w:spacing w:val="20"/>
          <w:w w:val="110"/>
        </w:rPr>
        <w:t xml:space="preserve"> </w:t>
      </w:r>
      <w:r>
        <w:rPr>
          <w:w w:val="110"/>
        </w:rPr>
        <w:t>vector</w:t>
      </w:r>
      <w:r>
        <w:rPr>
          <w:spacing w:val="-63"/>
          <w:w w:val="110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found</w:t>
      </w:r>
      <w:r>
        <w:rPr>
          <w:spacing w:val="26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31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rPr>
          <w:rFonts w:ascii="Calibri"/>
          <w:i/>
        </w:rPr>
        <w:t>B</w:t>
      </w:r>
      <w:r>
        <w:rPr>
          <w:rFonts w:ascii="Calibri"/>
          <w:i/>
          <w:spacing w:val="45"/>
        </w:rPr>
        <w:t xml:space="preserve"> </w:t>
      </w:r>
      <w:r>
        <w:t>known</w:t>
      </w:r>
      <w:r>
        <w:rPr>
          <w:spacing w:val="25"/>
        </w:rPr>
        <w:t xml:space="preserve"> </w:t>
      </w:r>
      <w:r>
        <w:t>elements</w:t>
      </w:r>
      <w:r>
        <w:rPr>
          <w:spacing w:val="25"/>
        </w:rPr>
        <w:t xml:space="preserve"> </w:t>
      </w:r>
      <w:r>
        <w:t>(as</w:t>
      </w:r>
      <w:r>
        <w:rPr>
          <w:spacing w:val="27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now</w:t>
      </w:r>
      <w:r>
        <w:rPr>
          <w:spacing w:val="26"/>
        </w:rPr>
        <w:t xml:space="preserve"> </w:t>
      </w:r>
      <w:r>
        <w:t>have</w:t>
      </w:r>
      <w:r>
        <w:rPr>
          <w:spacing w:val="26"/>
        </w:rPr>
        <w:t xml:space="preserve"> </w:t>
      </w:r>
      <w:r>
        <w:t>full</w:t>
      </w:r>
      <w:r>
        <w:rPr>
          <w:spacing w:val="26"/>
        </w:rPr>
        <w:t xml:space="preserve"> </w:t>
      </w:r>
      <w:r>
        <w:t>knowledge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rFonts w:ascii="Calibri"/>
          <w:i/>
        </w:rPr>
        <w:t>P</w:t>
      </w:r>
      <w:r>
        <w:rPr>
          <w:rFonts w:ascii="Calibri"/>
          <w:i/>
          <w:spacing w:val="-19"/>
        </w:rPr>
        <w:t xml:space="preserve"> </w:t>
      </w:r>
      <w:r>
        <w:t>).</w:t>
      </w:r>
    </w:p>
    <w:p>
      <w:pPr>
        <w:pStyle w:val="5"/>
        <w:spacing w:before="151" w:line="161" w:lineRule="exact"/>
        <w:ind w:left="680"/>
      </w:pP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least</w:t>
      </w:r>
      <w:r>
        <w:rPr>
          <w:spacing w:val="-8"/>
          <w:w w:val="105"/>
        </w:rPr>
        <w:t xml:space="preserve"> </w:t>
      </w:r>
      <w:r>
        <w:rPr>
          <w:w w:val="105"/>
        </w:rPr>
        <w:t>squares</w:t>
      </w:r>
      <w:r>
        <w:rPr>
          <w:spacing w:val="-7"/>
          <w:w w:val="105"/>
        </w:rPr>
        <w:t xml:space="preserve"> </w:t>
      </w:r>
      <w:r>
        <w:rPr>
          <w:w w:val="105"/>
        </w:rPr>
        <w:t>method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NumPy</w:t>
      </w:r>
      <w:r>
        <w:rPr>
          <w:i/>
          <w:spacing w:val="12"/>
          <w:w w:val="105"/>
        </w:rPr>
        <w:t xml:space="preserve"> </w:t>
      </w:r>
      <w:r>
        <w:rPr>
          <w:w w:val="105"/>
        </w:rPr>
        <w:t>linear</w:t>
      </w:r>
      <w:r>
        <w:rPr>
          <w:spacing w:val="-7"/>
          <w:w w:val="105"/>
        </w:rPr>
        <w:t xml:space="preserve"> </w:t>
      </w:r>
      <w:r>
        <w:rPr>
          <w:w w:val="105"/>
        </w:rPr>
        <w:t>algebra</w:t>
      </w:r>
      <w:r>
        <w:rPr>
          <w:spacing w:val="-7"/>
          <w:w w:val="105"/>
        </w:rPr>
        <w:t xml:space="preserve"> </w:t>
      </w:r>
      <w:r>
        <w:rPr>
          <w:w w:val="105"/>
        </w:rPr>
        <w:t>library,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find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solution</w:t>
      </w:r>
    </w:p>
    <w:p>
      <w:pPr>
        <w:tabs>
          <w:tab w:val="left" w:pos="2609"/>
          <w:tab w:val="left" w:pos="3027"/>
          <w:tab w:val="left" w:pos="3457"/>
          <w:tab w:val="left" w:pos="3868"/>
          <w:tab w:val="left" w:pos="4323"/>
          <w:tab w:val="left" w:pos="4730"/>
          <w:tab w:val="left" w:pos="5099"/>
        </w:tabs>
        <w:spacing w:before="182" w:line="7" w:lineRule="exact"/>
        <w:ind w:left="680" w:right="0" w:firstLine="0"/>
        <w:jc w:val="left"/>
        <w:rPr>
          <w:sz w:val="24"/>
        </w:rPr>
      </w:pPr>
      <w:r>
        <w:rPr>
          <w:w w:val="115"/>
          <w:position w:val="1"/>
          <w:sz w:val="24"/>
        </w:rPr>
        <w:t>vector</w:t>
      </w:r>
      <w:r>
        <w:rPr>
          <w:spacing w:val="30"/>
          <w:w w:val="115"/>
          <w:position w:val="1"/>
          <w:sz w:val="24"/>
        </w:rPr>
        <w:t xml:space="preserve"> </w:t>
      </w:r>
      <w:r>
        <w:rPr>
          <w:rFonts w:ascii="Calibri" w:hAnsi="Calibri"/>
          <w:i/>
          <w:w w:val="125"/>
          <w:position w:val="1"/>
          <w:sz w:val="24"/>
        </w:rPr>
        <w:t>X</w:t>
      </w:r>
      <w:r>
        <w:rPr>
          <w:rFonts w:ascii="Calibri" w:hAnsi="Calibri"/>
          <w:i/>
          <w:spacing w:val="51"/>
          <w:w w:val="125"/>
          <w:position w:val="1"/>
          <w:sz w:val="24"/>
        </w:rPr>
        <w:t xml:space="preserve"> </w:t>
      </w:r>
      <w:r>
        <w:rPr>
          <w:rFonts w:ascii="Calibri" w:hAnsi="Calibri"/>
          <w:w w:val="125"/>
          <w:position w:val="1"/>
          <w:sz w:val="24"/>
        </w:rPr>
        <w:t xml:space="preserve">=  </w:t>
      </w:r>
      <w:r>
        <w:rPr>
          <w:rFonts w:ascii="Calibri" w:hAnsi="Calibri"/>
          <w:spacing w:val="48"/>
          <w:w w:val="125"/>
          <w:position w:val="28"/>
          <w:sz w:val="24"/>
        </w:rPr>
        <w:t xml:space="preserve"> </w:t>
      </w:r>
      <w:r>
        <w:rPr>
          <w:rFonts w:ascii="Calibri" w:hAnsi="Calibri"/>
          <w:i/>
          <w:w w:val="115"/>
          <w:sz w:val="24"/>
        </w:rPr>
        <w:t>X</w:t>
      </w:r>
      <w:r>
        <w:rPr>
          <w:rFonts w:ascii="Trebuchet MS" w:hAnsi="Trebuchet MS"/>
          <w:w w:val="115"/>
          <w:sz w:val="24"/>
          <w:vertAlign w:val="subscript"/>
        </w:rPr>
        <w:t>0</w:t>
      </w:r>
      <w:r>
        <w:rPr>
          <w:rFonts w:ascii="Trebuchet MS" w:hAnsi="Trebuchet MS"/>
          <w:w w:val="115"/>
          <w:sz w:val="24"/>
          <w:vertAlign w:val="baseline"/>
        </w:rPr>
        <w:tab/>
      </w:r>
      <w:r>
        <w:rPr>
          <w:rFonts w:ascii="Calibri" w:hAnsi="Calibri"/>
          <w:i/>
          <w:w w:val="115"/>
          <w:sz w:val="24"/>
          <w:vertAlign w:val="baseline"/>
        </w:rPr>
        <w:t>v</w:t>
      </w:r>
      <w:r>
        <w:rPr>
          <w:rFonts w:ascii="Calibri" w:hAnsi="Calibri"/>
          <w:i/>
          <w:w w:val="115"/>
          <w:sz w:val="24"/>
          <w:vertAlign w:val="subscript"/>
        </w:rPr>
        <w:t>x</w:t>
      </w:r>
      <w:r>
        <w:rPr>
          <w:rFonts w:ascii="Calibri" w:hAnsi="Calibri"/>
          <w:i/>
          <w:w w:val="115"/>
          <w:sz w:val="24"/>
          <w:vertAlign w:val="baseline"/>
        </w:rPr>
        <w:tab/>
      </w:r>
      <w:r>
        <w:rPr>
          <w:rFonts w:ascii="Calibri" w:hAnsi="Calibri"/>
          <w:i/>
          <w:w w:val="115"/>
          <w:sz w:val="24"/>
          <w:vertAlign w:val="baseline"/>
        </w:rPr>
        <w:t>Y</w:t>
      </w:r>
      <w:r>
        <w:rPr>
          <w:rFonts w:ascii="Trebuchet MS" w:hAnsi="Trebuchet MS"/>
          <w:w w:val="115"/>
          <w:sz w:val="24"/>
          <w:vertAlign w:val="subscript"/>
        </w:rPr>
        <w:t>0</w:t>
      </w:r>
      <w:r>
        <w:rPr>
          <w:rFonts w:ascii="Trebuchet MS" w:hAnsi="Trebuchet MS"/>
          <w:w w:val="115"/>
          <w:sz w:val="24"/>
          <w:vertAlign w:val="baseline"/>
        </w:rPr>
        <w:tab/>
      </w:r>
      <w:r>
        <w:rPr>
          <w:rFonts w:ascii="Calibri" w:hAnsi="Calibri"/>
          <w:i/>
          <w:w w:val="115"/>
          <w:sz w:val="24"/>
          <w:vertAlign w:val="baseline"/>
        </w:rPr>
        <w:t>v</w:t>
      </w:r>
      <w:r>
        <w:rPr>
          <w:rFonts w:ascii="Calibri" w:hAnsi="Calibri"/>
          <w:i/>
          <w:w w:val="115"/>
          <w:sz w:val="24"/>
          <w:vertAlign w:val="subscript"/>
        </w:rPr>
        <w:t>y</w:t>
      </w:r>
      <w:r>
        <w:rPr>
          <w:rFonts w:ascii="Calibri" w:hAnsi="Calibri"/>
          <w:i/>
          <w:w w:val="115"/>
          <w:sz w:val="24"/>
          <w:vertAlign w:val="baseline"/>
        </w:rPr>
        <w:tab/>
      </w:r>
      <w:r>
        <w:rPr>
          <w:rFonts w:ascii="Calibri" w:hAnsi="Calibri"/>
          <w:i/>
          <w:w w:val="115"/>
          <w:sz w:val="24"/>
          <w:vertAlign w:val="baseline"/>
        </w:rPr>
        <w:t>Z</w:t>
      </w:r>
      <w:r>
        <w:rPr>
          <w:rFonts w:ascii="Trebuchet MS" w:hAnsi="Trebuchet MS"/>
          <w:w w:val="115"/>
          <w:sz w:val="24"/>
          <w:vertAlign w:val="subscript"/>
        </w:rPr>
        <w:t>0</w:t>
      </w:r>
      <w:r>
        <w:rPr>
          <w:rFonts w:ascii="Trebuchet MS" w:hAnsi="Trebuchet MS"/>
          <w:w w:val="115"/>
          <w:sz w:val="24"/>
          <w:vertAlign w:val="baseline"/>
        </w:rPr>
        <w:tab/>
      </w:r>
      <w:r>
        <w:rPr>
          <w:rFonts w:ascii="Calibri" w:hAnsi="Calibri"/>
          <w:i/>
          <w:w w:val="115"/>
          <w:sz w:val="24"/>
          <w:vertAlign w:val="baseline"/>
        </w:rPr>
        <w:t>v</w:t>
      </w:r>
      <w:r>
        <w:rPr>
          <w:rFonts w:ascii="Calibri" w:hAnsi="Calibri"/>
          <w:i/>
          <w:w w:val="115"/>
          <w:sz w:val="24"/>
          <w:vertAlign w:val="subscript"/>
        </w:rPr>
        <w:t>z</w:t>
      </w:r>
      <w:r>
        <w:rPr>
          <w:rFonts w:ascii="Calibri" w:hAnsi="Calibri"/>
          <w:i/>
          <w:sz w:val="24"/>
          <w:vertAlign w:val="baseline"/>
        </w:rPr>
        <w:tab/>
      </w:r>
      <w:r>
        <w:rPr>
          <w:rFonts w:ascii="Lucida Sans Unicode" w:hAnsi="Lucida Sans Unicode"/>
          <w:w w:val="187"/>
          <w:position w:val="28"/>
          <w:sz w:val="24"/>
          <w:vertAlign w:val="baseline"/>
        </w:rPr>
        <w:t xml:space="preserve"> </w:t>
      </w:r>
      <w:r>
        <w:rPr>
          <w:rFonts w:ascii="Lucida Sans Unicode" w:hAnsi="Lucida Sans Unicode"/>
          <w:position w:val="28"/>
          <w:sz w:val="24"/>
          <w:vertAlign w:val="baseline"/>
        </w:rPr>
        <w:tab/>
      </w:r>
      <w:r>
        <w:rPr>
          <w:w w:val="110"/>
          <w:position w:val="1"/>
          <w:sz w:val="24"/>
          <w:vertAlign w:val="baseline"/>
        </w:rPr>
        <w:t>that</w:t>
      </w:r>
      <w:r>
        <w:rPr>
          <w:spacing w:val="4"/>
          <w:w w:val="110"/>
          <w:position w:val="1"/>
          <w:sz w:val="24"/>
          <w:vertAlign w:val="baseline"/>
        </w:rPr>
        <w:t xml:space="preserve"> </w:t>
      </w:r>
      <w:r>
        <w:rPr>
          <w:w w:val="110"/>
          <w:position w:val="1"/>
          <w:sz w:val="24"/>
          <w:vertAlign w:val="baseline"/>
        </w:rPr>
        <w:t>minimizes</w:t>
      </w:r>
      <w:r>
        <w:rPr>
          <w:spacing w:val="3"/>
          <w:w w:val="110"/>
          <w:position w:val="1"/>
          <w:sz w:val="24"/>
          <w:vertAlign w:val="baseline"/>
        </w:rPr>
        <w:t xml:space="preserve"> </w:t>
      </w:r>
      <w:r>
        <w:rPr>
          <w:rFonts w:ascii="Lucida Sans Unicode" w:hAnsi="Lucida Sans Unicode"/>
          <w:w w:val="110"/>
          <w:position w:val="1"/>
          <w:sz w:val="24"/>
          <w:vertAlign w:val="baseline"/>
        </w:rPr>
        <w:t>∥</w:t>
      </w:r>
      <w:r>
        <w:rPr>
          <w:rFonts w:ascii="Calibri" w:hAnsi="Calibri"/>
          <w:i/>
          <w:w w:val="110"/>
          <w:position w:val="1"/>
          <w:sz w:val="24"/>
          <w:vertAlign w:val="baseline"/>
        </w:rPr>
        <w:t>AX</w:t>
      </w:r>
      <w:r>
        <w:rPr>
          <w:w w:val="110"/>
          <w:position w:val="1"/>
          <w:sz w:val="24"/>
          <w:vertAlign w:val="baseline"/>
        </w:rPr>
        <w:t>-</w:t>
      </w:r>
      <w:r>
        <w:rPr>
          <w:rFonts w:ascii="Calibri" w:hAnsi="Calibri"/>
          <w:i/>
          <w:w w:val="110"/>
          <w:position w:val="1"/>
          <w:sz w:val="24"/>
          <w:vertAlign w:val="baseline"/>
        </w:rPr>
        <w:t>B</w:t>
      </w:r>
      <w:r>
        <w:rPr>
          <w:rFonts w:ascii="Lucida Sans Unicode" w:hAnsi="Lucida Sans Unicode"/>
          <w:w w:val="110"/>
          <w:position w:val="1"/>
          <w:sz w:val="24"/>
          <w:vertAlign w:val="baseline"/>
        </w:rPr>
        <w:t>∥</w:t>
      </w:r>
      <w:r>
        <w:rPr>
          <w:w w:val="110"/>
          <w:position w:val="1"/>
          <w:sz w:val="24"/>
          <w:vertAlign w:val="baseline"/>
        </w:rPr>
        <w:t>,</w:t>
      </w:r>
      <w:r>
        <w:rPr>
          <w:spacing w:val="7"/>
          <w:w w:val="110"/>
          <w:position w:val="1"/>
          <w:sz w:val="24"/>
          <w:vertAlign w:val="baseline"/>
        </w:rPr>
        <w:t xml:space="preserve"> </w:t>
      </w:r>
      <w:r>
        <w:rPr>
          <w:w w:val="110"/>
          <w:position w:val="1"/>
          <w:sz w:val="24"/>
          <w:vertAlign w:val="baseline"/>
        </w:rPr>
        <w:t>and</w:t>
      </w:r>
      <w:r>
        <w:rPr>
          <w:spacing w:val="4"/>
          <w:w w:val="110"/>
          <w:position w:val="1"/>
          <w:sz w:val="24"/>
          <w:vertAlign w:val="baseline"/>
        </w:rPr>
        <w:t xml:space="preserve"> </w:t>
      </w:r>
      <w:r>
        <w:rPr>
          <w:w w:val="110"/>
          <w:position w:val="1"/>
          <w:sz w:val="24"/>
          <w:vertAlign w:val="baseline"/>
        </w:rPr>
        <w:t>therefore</w:t>
      </w:r>
      <w:r>
        <w:rPr>
          <w:spacing w:val="4"/>
          <w:w w:val="110"/>
          <w:position w:val="1"/>
          <w:sz w:val="24"/>
          <w:vertAlign w:val="baseline"/>
        </w:rPr>
        <w:t xml:space="preserve"> </w:t>
      </w:r>
      <w:r>
        <w:rPr>
          <w:w w:val="110"/>
          <w:position w:val="1"/>
          <w:sz w:val="24"/>
          <w:vertAlign w:val="baseline"/>
        </w:rPr>
        <w:t>gives</w:t>
      </w:r>
    </w:p>
    <w:p>
      <w:pPr>
        <w:spacing w:before="0" w:line="92" w:lineRule="exact"/>
        <w:ind w:left="0" w:right="537" w:firstLine="0"/>
        <w:jc w:val="center"/>
        <w:rPr>
          <w:rFonts w:ascii="Calibri"/>
          <w:i/>
          <w:sz w:val="16"/>
        </w:rPr>
      </w:pPr>
      <w:r>
        <w:rPr>
          <w:rFonts w:ascii="Calibri"/>
          <w:i/>
          <w:w w:val="126"/>
          <w:sz w:val="16"/>
        </w:rPr>
        <w:t>T</w:t>
      </w:r>
    </w:p>
    <w:p>
      <w:pPr>
        <w:pStyle w:val="5"/>
        <w:spacing w:before="303"/>
        <w:ind w:left="680"/>
      </w:pPr>
      <w:r>
        <w:rPr>
          <w:w w:val="105"/>
        </w:rPr>
        <w:t>an</w:t>
      </w:r>
      <w:r>
        <w:rPr>
          <w:spacing w:val="22"/>
          <w:w w:val="105"/>
        </w:rPr>
        <w:t xml:space="preserve"> </w:t>
      </w:r>
      <w:r>
        <w:rPr>
          <w:w w:val="105"/>
        </w:rPr>
        <w:t>optimized</w:t>
      </w:r>
      <w:r>
        <w:rPr>
          <w:spacing w:val="23"/>
          <w:w w:val="105"/>
        </w:rPr>
        <w:t xml:space="preserve"> </w:t>
      </w:r>
      <w:r>
        <w:rPr>
          <w:w w:val="105"/>
        </w:rPr>
        <w:t>approximation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real</w:t>
      </w:r>
      <w:r>
        <w:rPr>
          <w:spacing w:val="23"/>
          <w:w w:val="105"/>
        </w:rPr>
        <w:t xml:space="preserve"> </w:t>
      </w:r>
      <w:r>
        <w:rPr>
          <w:w w:val="105"/>
        </w:rPr>
        <w:t>trajectory</w:t>
      </w:r>
      <w:r>
        <w:rPr>
          <w:spacing w:val="22"/>
          <w:w w:val="105"/>
        </w:rPr>
        <w:t xml:space="preserve"> </w:t>
      </w:r>
      <w:r>
        <w:rPr>
          <w:w w:val="105"/>
        </w:rPr>
        <w:t>parameters.</w:t>
      </w:r>
    </w:p>
    <w:p>
      <w:pPr>
        <w:spacing w:after="0"/>
        <w:sectPr>
          <w:type w:val="continuous"/>
          <w:pgSz w:w="11910" w:h="16840"/>
          <w:pgMar w:top="0" w:right="500" w:bottom="280" w:left="1020" w:header="720" w:footer="720" w:gutter="0"/>
          <w:cols w:space="720" w:num="1"/>
        </w:sectPr>
      </w:pPr>
    </w:p>
    <w:p>
      <w:pPr>
        <w:pStyle w:val="5"/>
        <w:spacing w:before="9"/>
        <w:rPr>
          <w:sz w:val="27"/>
        </w:rPr>
      </w:pPr>
    </w:p>
    <w:p>
      <w:pPr>
        <w:pStyle w:val="5"/>
        <w:spacing w:before="101" w:line="312" w:lineRule="auto"/>
        <w:ind w:left="113" w:right="1196"/>
        <w:jc w:val="both"/>
      </w:pPr>
      <w:r>
        <w:rPr>
          <w:w w:val="105"/>
        </w:rPr>
        <w:t>Having this parameters, we can now compute the real trajectory (and thus the real coor-</w:t>
      </w:r>
      <w:r>
        <w:rPr>
          <w:spacing w:val="1"/>
          <w:w w:val="105"/>
        </w:rPr>
        <w:t xml:space="preserve"> </w:t>
      </w:r>
      <w:r>
        <w:rPr>
          <w:w w:val="105"/>
        </w:rPr>
        <w:t>dinates) of the ball at any time, not to forget that it works only for a single shot (e.g the</w:t>
      </w:r>
      <w:r>
        <w:rPr>
          <w:spacing w:val="1"/>
          <w:w w:val="105"/>
        </w:rPr>
        <w:t xml:space="preserve"> </w:t>
      </w:r>
      <w:r>
        <w:rPr>
          <w:w w:val="105"/>
        </w:rPr>
        <w:t>interval of time between two consecutive surface-ball contacts). To retrieve the real ball</w:t>
      </w:r>
      <w:r>
        <w:rPr>
          <w:spacing w:val="1"/>
          <w:w w:val="105"/>
        </w:rPr>
        <w:t xml:space="preserve"> </w:t>
      </w:r>
      <w:r>
        <w:rPr>
          <w:w w:val="105"/>
        </w:rPr>
        <w:t>positions at any other time of the game, we would need another sequence of well chosen</w:t>
      </w:r>
      <w:r>
        <w:rPr>
          <w:spacing w:val="1"/>
          <w:w w:val="105"/>
        </w:rPr>
        <w:t xml:space="preserve"> </w:t>
      </w:r>
      <w:r>
        <w:rPr>
          <w:w w:val="105"/>
        </w:rPr>
        <w:t>timestamps,</w:t>
      </w:r>
      <w:r>
        <w:rPr>
          <w:spacing w:val="10"/>
          <w:w w:val="105"/>
        </w:rPr>
        <w:t xml:space="preserve"> </w:t>
      </w:r>
      <w:r>
        <w:rPr>
          <w:w w:val="105"/>
        </w:rPr>
        <w:t>delimiting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rFonts w:ascii="Georgia"/>
          <w:b/>
          <w:w w:val="105"/>
        </w:rPr>
        <w:t>single</w:t>
      </w:r>
      <w:r>
        <w:rPr>
          <w:rFonts w:ascii="Georgia"/>
          <w:b/>
          <w:spacing w:val="11"/>
          <w:w w:val="105"/>
        </w:rPr>
        <w:t xml:space="preserve"> </w:t>
      </w:r>
      <w:r>
        <w:rPr>
          <w:w w:val="105"/>
        </w:rPr>
        <w:t>free</w:t>
      </w:r>
      <w:r>
        <w:rPr>
          <w:spacing w:val="10"/>
          <w:w w:val="105"/>
        </w:rPr>
        <w:t xml:space="preserve"> </w:t>
      </w:r>
      <w:r>
        <w:rPr>
          <w:w w:val="105"/>
        </w:rPr>
        <w:t>movement</w:t>
      </w:r>
      <w:r>
        <w:rPr>
          <w:spacing w:val="11"/>
          <w:w w:val="105"/>
        </w:rPr>
        <w:t xml:space="preserve"> </w:t>
      </w:r>
      <w:r>
        <w:rPr>
          <w:w w:val="105"/>
        </w:rPr>
        <w:t>phase!</w:t>
      </w:r>
    </w:p>
    <w:p>
      <w:pPr>
        <w:pStyle w:val="5"/>
        <w:spacing w:before="10"/>
        <w:rPr>
          <w:sz w:val="37"/>
        </w:rPr>
      </w:pPr>
    </w:p>
    <w:p>
      <w:pPr>
        <w:pStyle w:val="3"/>
        <w:numPr>
          <w:ilvl w:val="1"/>
          <w:numId w:val="3"/>
        </w:numPr>
        <w:tabs>
          <w:tab w:val="left" w:pos="1103"/>
          <w:tab w:val="left" w:pos="1104"/>
        </w:tabs>
        <w:spacing w:before="1" w:after="0" w:line="240" w:lineRule="auto"/>
        <w:ind w:left="1103" w:right="0" w:hanging="991"/>
        <w:jc w:val="left"/>
      </w:pPr>
      <w:bookmarkStart w:id="27" w:name="Results discussion"/>
      <w:bookmarkEnd w:id="27"/>
      <w:bookmarkStart w:id="28" w:name="_bookmark11"/>
      <w:bookmarkEnd w:id="28"/>
      <w:bookmarkStart w:id="29" w:name="_bookmark11"/>
      <w:bookmarkEnd w:id="29"/>
      <w:r>
        <w:rPr>
          <w:color w:val="6285A0"/>
          <w:w w:val="90"/>
        </w:rPr>
        <w:t>Results</w:t>
      </w:r>
      <w:r>
        <w:rPr>
          <w:color w:val="6285A0"/>
          <w:spacing w:val="122"/>
        </w:rPr>
        <w:t xml:space="preserve"> </w:t>
      </w:r>
      <w:r>
        <w:rPr>
          <w:color w:val="6285A0"/>
          <w:w w:val="90"/>
        </w:rPr>
        <w:t>discussion</w:t>
      </w:r>
    </w:p>
    <w:p>
      <w:pPr>
        <w:pStyle w:val="5"/>
        <w:spacing w:before="265"/>
        <w:ind w:left="113"/>
        <w:jc w:val="both"/>
      </w:pPr>
      <w:r>
        <w:rPr>
          <w:w w:val="105"/>
        </w:rPr>
        <w:t>Here</w:t>
      </w:r>
      <w:r>
        <w:rPr>
          <w:spacing w:val="5"/>
          <w:w w:val="105"/>
        </w:rPr>
        <w:t xml:space="preserve"> </w:t>
      </w:r>
      <w:r>
        <w:rPr>
          <w:w w:val="105"/>
        </w:rPr>
        <w:t>are</w:t>
      </w:r>
      <w:r>
        <w:rPr>
          <w:spacing w:val="6"/>
          <w:w w:val="105"/>
        </w:rPr>
        <w:t xml:space="preserve"> </w:t>
      </w:r>
      <w:r>
        <w:rPr>
          <w:w w:val="105"/>
        </w:rPr>
        <w:t>some</w:t>
      </w:r>
      <w:r>
        <w:rPr>
          <w:spacing w:val="5"/>
          <w:w w:val="105"/>
        </w:rPr>
        <w:t xml:space="preserve"> </w:t>
      </w:r>
      <w:r>
        <w:rPr>
          <w:w w:val="105"/>
        </w:rPr>
        <w:t>results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previously</w:t>
      </w:r>
      <w:r>
        <w:rPr>
          <w:spacing w:val="6"/>
          <w:w w:val="105"/>
        </w:rPr>
        <w:t xml:space="preserve"> </w:t>
      </w:r>
      <w:r>
        <w:rPr>
          <w:w w:val="105"/>
        </w:rPr>
        <w:t>described</w:t>
      </w:r>
      <w:r>
        <w:rPr>
          <w:spacing w:val="6"/>
          <w:w w:val="105"/>
        </w:rPr>
        <w:t xml:space="preserve"> </w:t>
      </w:r>
      <w:r>
        <w:rPr>
          <w:w w:val="105"/>
        </w:rPr>
        <w:t>experiences,</w:t>
      </w:r>
      <w:r>
        <w:rPr>
          <w:spacing w:val="5"/>
          <w:w w:val="105"/>
        </w:rPr>
        <w:t xml:space="preserve"> </w:t>
      </w:r>
      <w:r>
        <w:rPr>
          <w:w w:val="105"/>
        </w:rPr>
        <w:t>plotted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3D.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788035</wp:posOffset>
            </wp:positionH>
            <wp:positionV relativeFrom="paragraph">
              <wp:posOffset>282575</wp:posOffset>
            </wp:positionV>
            <wp:extent cx="1969135" cy="2106295"/>
            <wp:effectExtent l="0" t="0" r="0" b="0"/>
            <wp:wrapTopAndBottom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1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9008" cy="2106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3230880</wp:posOffset>
            </wp:positionH>
            <wp:positionV relativeFrom="paragraph">
              <wp:posOffset>147955</wp:posOffset>
            </wp:positionV>
            <wp:extent cx="2941955" cy="2219325"/>
            <wp:effectExtent l="0" t="0" r="0" b="0"/>
            <wp:wrapTopAndBottom/>
            <wp:docPr id="3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5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081" cy="2219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numPr>
          <w:ilvl w:val="2"/>
          <w:numId w:val="3"/>
        </w:numPr>
        <w:tabs>
          <w:tab w:val="left" w:pos="6306"/>
          <w:tab w:val="left" w:pos="6307"/>
        </w:tabs>
        <w:spacing w:before="71" w:after="0" w:line="240" w:lineRule="auto"/>
        <w:ind w:left="6306" w:right="0" w:hanging="4657"/>
        <w:jc w:val="left"/>
        <w:rPr>
          <w:sz w:val="20"/>
        </w:rPr>
      </w:pPr>
      <w:r>
        <w:rPr>
          <w:color w:val="6285A0"/>
          <w:w w:val="115"/>
          <w:sz w:val="20"/>
        </w:rPr>
        <w:t>(b)</w:t>
      </w:r>
    </w:p>
    <w:p>
      <w:pPr>
        <w:pStyle w:val="5"/>
        <w:rPr>
          <w:sz w:val="20"/>
        </w:rPr>
      </w:pPr>
    </w:p>
    <w:p>
      <w:pPr>
        <w:pStyle w:val="5"/>
        <w:spacing w:before="1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2114550</wp:posOffset>
            </wp:positionH>
            <wp:positionV relativeFrom="paragraph">
              <wp:posOffset>98425</wp:posOffset>
            </wp:positionV>
            <wp:extent cx="2941955" cy="2212975"/>
            <wp:effectExtent l="0" t="0" r="0" b="0"/>
            <wp:wrapTopAndBottom/>
            <wp:docPr id="3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6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082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7"/>
        <w:ind w:left="1750" w:right="2901" w:firstLine="0"/>
        <w:jc w:val="center"/>
        <w:rPr>
          <w:sz w:val="20"/>
        </w:rPr>
      </w:pPr>
      <w:r>
        <w:rPr>
          <w:color w:val="6285A0"/>
          <w:w w:val="110"/>
          <w:sz w:val="20"/>
        </w:rPr>
        <w:t>(c)</w:t>
      </w:r>
    </w:p>
    <w:p>
      <w:pPr>
        <w:pStyle w:val="5"/>
        <w:spacing w:before="7"/>
        <w:rPr>
          <w:sz w:val="23"/>
        </w:rPr>
      </w:pPr>
    </w:p>
    <w:p>
      <w:pPr>
        <w:pStyle w:val="5"/>
        <w:ind w:left="1818" w:right="2901"/>
        <w:jc w:val="center"/>
      </w:pPr>
      <w:r>
        <w:rPr>
          <w:color w:val="6285A0"/>
          <w:w w:val="105"/>
        </w:rPr>
        <w:t>Figure</w:t>
      </w:r>
      <w:r>
        <w:rPr>
          <w:color w:val="6285A0"/>
          <w:spacing w:val="7"/>
          <w:w w:val="105"/>
        </w:rPr>
        <w:t xml:space="preserve"> </w:t>
      </w:r>
      <w:r>
        <w:rPr>
          <w:color w:val="6285A0"/>
          <w:w w:val="105"/>
        </w:rPr>
        <w:t>2.4:</w:t>
      </w:r>
      <w:r>
        <w:rPr>
          <w:color w:val="6285A0"/>
          <w:spacing w:val="31"/>
          <w:w w:val="105"/>
        </w:rPr>
        <w:t xml:space="preserve"> </w:t>
      </w:r>
      <w:r>
        <w:rPr>
          <w:w w:val="105"/>
        </w:rPr>
        <w:t>Reconstruction</w:t>
      </w:r>
      <w:r>
        <w:rPr>
          <w:spacing w:val="9"/>
          <w:w w:val="105"/>
        </w:rPr>
        <w:t xml:space="preserve"> </w:t>
      </w:r>
      <w:r>
        <w:rPr>
          <w:w w:val="105"/>
        </w:rPr>
        <w:t>example</w:t>
      </w:r>
      <w:r>
        <w:rPr>
          <w:spacing w:val="7"/>
          <w:w w:val="105"/>
        </w:rPr>
        <w:t xml:space="preserve"> </w:t>
      </w:r>
      <w:r>
        <w:rPr>
          <w:w w:val="105"/>
        </w:rPr>
        <w:t>1</w:t>
      </w:r>
    </w:p>
    <w:p>
      <w:pPr>
        <w:spacing w:after="0"/>
        <w:jc w:val="center"/>
        <w:sectPr>
          <w:pgSz w:w="11910" w:h="16840"/>
          <w:pgMar w:top="1740" w:right="500" w:bottom="280" w:left="1020" w:header="1446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1"/>
        <w:rPr>
          <w:sz w:val="18"/>
        </w:rPr>
      </w:pPr>
    </w:p>
    <w:p>
      <w:pPr>
        <w:tabs>
          <w:tab w:val="left" w:pos="4588"/>
        </w:tabs>
        <w:spacing w:line="240" w:lineRule="auto"/>
        <w:ind w:left="80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967230" cy="2287270"/>
            <wp:effectExtent l="0" t="0" r="0" b="0"/>
            <wp:docPr id="3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7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769" cy="228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position w:val="5"/>
          <w:sz w:val="20"/>
        </w:rPr>
        <w:drawing>
          <wp:inline distT="0" distB="0" distL="0" distR="0">
            <wp:extent cx="3120390" cy="2343150"/>
            <wp:effectExtent l="0" t="0" r="0" b="0"/>
            <wp:docPr id="4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8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234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3"/>
          <w:numId w:val="3"/>
        </w:numPr>
        <w:tabs>
          <w:tab w:val="left" w:pos="6879"/>
          <w:tab w:val="left" w:pos="6880"/>
        </w:tabs>
        <w:spacing w:before="117" w:after="0" w:line="240" w:lineRule="auto"/>
        <w:ind w:left="6879" w:right="0" w:hanging="4641"/>
        <w:jc w:val="left"/>
        <w:rPr>
          <w:sz w:val="20"/>
        </w:rPr>
      </w:pPr>
      <w:r>
        <w:rPr>
          <w:color w:val="6285A0"/>
          <w:w w:val="115"/>
          <w:sz w:val="20"/>
        </w:rPr>
        <w:t>(b)</w:t>
      </w:r>
    </w:p>
    <w:p>
      <w:pPr>
        <w:pStyle w:val="5"/>
        <w:spacing w:before="10"/>
        <w:rPr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2204720</wp:posOffset>
            </wp:positionH>
            <wp:positionV relativeFrom="paragraph">
              <wp:posOffset>220980</wp:posOffset>
            </wp:positionV>
            <wp:extent cx="3467100" cy="2400300"/>
            <wp:effectExtent l="0" t="0" r="0" b="0"/>
            <wp:wrapTopAndBottom/>
            <wp:docPr id="4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9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7"/>
        <w:ind w:left="2706" w:right="2723" w:firstLine="0"/>
        <w:jc w:val="center"/>
        <w:rPr>
          <w:sz w:val="20"/>
        </w:rPr>
      </w:pPr>
      <w:r>
        <w:rPr>
          <w:color w:val="6285A0"/>
          <w:w w:val="110"/>
          <w:sz w:val="20"/>
        </w:rPr>
        <w:t>(c)</w:t>
      </w:r>
    </w:p>
    <w:p>
      <w:pPr>
        <w:pStyle w:val="5"/>
        <w:spacing w:before="7"/>
        <w:rPr>
          <w:sz w:val="23"/>
        </w:rPr>
      </w:pPr>
    </w:p>
    <w:p>
      <w:pPr>
        <w:pStyle w:val="5"/>
        <w:ind w:left="2706" w:right="2658"/>
        <w:jc w:val="center"/>
      </w:pPr>
      <w:r>
        <w:rPr>
          <w:color w:val="6285A0"/>
          <w:w w:val="105"/>
        </w:rPr>
        <w:t>Figure</w:t>
      </w:r>
      <w:r>
        <w:rPr>
          <w:color w:val="6285A0"/>
          <w:spacing w:val="7"/>
          <w:w w:val="105"/>
        </w:rPr>
        <w:t xml:space="preserve"> </w:t>
      </w:r>
      <w:r>
        <w:rPr>
          <w:color w:val="6285A0"/>
          <w:w w:val="105"/>
        </w:rPr>
        <w:t>2.5:</w:t>
      </w:r>
      <w:r>
        <w:rPr>
          <w:color w:val="6285A0"/>
          <w:spacing w:val="31"/>
          <w:w w:val="105"/>
        </w:rPr>
        <w:t xml:space="preserve"> </w:t>
      </w:r>
      <w:r>
        <w:rPr>
          <w:w w:val="105"/>
        </w:rPr>
        <w:t>Reconstruction</w:t>
      </w:r>
      <w:r>
        <w:rPr>
          <w:spacing w:val="9"/>
          <w:w w:val="105"/>
        </w:rPr>
        <w:t xml:space="preserve"> </w:t>
      </w:r>
      <w:r>
        <w:rPr>
          <w:w w:val="105"/>
        </w:rPr>
        <w:t>example</w:t>
      </w:r>
      <w:r>
        <w:rPr>
          <w:spacing w:val="7"/>
          <w:w w:val="105"/>
        </w:rPr>
        <w:t xml:space="preserve"> </w:t>
      </w:r>
      <w:r>
        <w:rPr>
          <w:w w:val="105"/>
        </w:rPr>
        <w:t>2</w:t>
      </w:r>
    </w:p>
    <w:p>
      <w:pPr>
        <w:pStyle w:val="5"/>
        <w:rPr>
          <w:sz w:val="30"/>
        </w:rPr>
      </w:pPr>
    </w:p>
    <w:p>
      <w:pPr>
        <w:pStyle w:val="5"/>
        <w:spacing w:before="269" w:line="312" w:lineRule="auto"/>
        <w:ind w:left="680" w:right="630"/>
        <w:jc w:val="both"/>
      </w:pPr>
      <w:r>
        <w:rPr>
          <w:w w:val="105"/>
        </w:rPr>
        <w:t>As we can state, sometimes it performs more or less well (see example 1), but sometimes</w:t>
      </w:r>
      <w:r>
        <w:rPr>
          <w:spacing w:val="1"/>
          <w:w w:val="105"/>
        </w:rPr>
        <w:t xml:space="preserve"> </w:t>
      </w:r>
      <w:r>
        <w:rPr>
          <w:w w:val="105"/>
        </w:rPr>
        <w:t>the result obtained is notably far from the groundtruth we expected to find back.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model, in addition to being limited to the reconstruction of a single shot on a short se-</w:t>
      </w:r>
      <w:r>
        <w:rPr>
          <w:spacing w:val="1"/>
          <w:w w:val="105"/>
        </w:rPr>
        <w:t xml:space="preserve"> </w:t>
      </w:r>
      <w:r>
        <w:t>quence self-defined, shows rather poor performance sometimes.</w:t>
      </w:r>
      <w:r>
        <w:rPr>
          <w:spacing w:val="1"/>
        </w:rPr>
        <w:t xml:space="preserve"> </w:t>
      </w:r>
      <w:r>
        <w:t>This slightly disappointing</w:t>
      </w:r>
      <w:r>
        <w:rPr>
          <w:spacing w:val="1"/>
        </w:rPr>
        <w:t xml:space="preserve"> </w:t>
      </w:r>
      <w:r>
        <w:rPr>
          <w:w w:val="105"/>
        </w:rPr>
        <w:t>final result is not surprising given all the accumulated/multiplied precision losses along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overall</w:t>
      </w:r>
      <w:r>
        <w:rPr>
          <w:spacing w:val="14"/>
          <w:w w:val="105"/>
        </w:rPr>
        <w:t xml:space="preserve"> </w:t>
      </w:r>
      <w:r>
        <w:rPr>
          <w:w w:val="105"/>
        </w:rPr>
        <w:t>pipeline.</w:t>
      </w:r>
    </w:p>
    <w:p>
      <w:pPr>
        <w:spacing w:after="0" w:line="312" w:lineRule="auto"/>
        <w:jc w:val="both"/>
        <w:sectPr>
          <w:pgSz w:w="11910" w:h="16840"/>
          <w:pgMar w:top="1740" w:right="500" w:bottom="280" w:left="1020" w:header="1446" w:footer="0" w:gutter="0"/>
          <w:cols w:space="720" w:num="1"/>
        </w:sectPr>
      </w:pPr>
    </w:p>
    <w:p>
      <w:pPr>
        <w:pStyle w:val="2"/>
        <w:spacing w:line="266" w:lineRule="auto"/>
        <w:ind w:left="2039" w:right="1046" w:hanging="1359"/>
      </w:pPr>
      <w:bookmarkStart w:id="30" w:name="_bookmark12"/>
      <w:bookmarkEnd w:id="30"/>
      <w:bookmarkStart w:id="31" w:name="Conclusion: limitations and possible imp"/>
      <w:bookmarkEnd w:id="31"/>
      <w:r>
        <w:rPr>
          <w:color w:val="6285A0"/>
          <w:w w:val="90"/>
          <w:sz w:val="99"/>
        </w:rPr>
        <w:t>3 |</w:t>
      </w:r>
      <w:r>
        <w:rPr>
          <w:color w:val="6285A0"/>
          <w:spacing w:val="1"/>
          <w:w w:val="90"/>
          <w:sz w:val="99"/>
        </w:rPr>
        <w:t xml:space="preserve"> </w:t>
      </w:r>
      <w:r>
        <w:rPr>
          <w:color w:val="6285A0"/>
          <w:w w:val="90"/>
        </w:rPr>
        <w:t>Conclusion:</w:t>
      </w:r>
      <w:r>
        <w:rPr>
          <w:color w:val="6285A0"/>
          <w:spacing w:val="1"/>
          <w:w w:val="90"/>
        </w:rPr>
        <w:t xml:space="preserve"> </w:t>
      </w:r>
      <w:r>
        <w:rPr>
          <w:color w:val="6285A0"/>
          <w:w w:val="90"/>
        </w:rPr>
        <w:t>limitations</w:t>
      </w:r>
      <w:r>
        <w:rPr>
          <w:color w:val="6285A0"/>
          <w:spacing w:val="1"/>
          <w:w w:val="90"/>
        </w:rPr>
        <w:t xml:space="preserve"> </w:t>
      </w:r>
      <w:r>
        <w:rPr>
          <w:color w:val="6285A0"/>
          <w:w w:val="90"/>
        </w:rPr>
        <w:t>and</w:t>
      </w:r>
      <w:r>
        <w:rPr>
          <w:color w:val="6285A0"/>
          <w:spacing w:val="-109"/>
          <w:w w:val="90"/>
        </w:rPr>
        <w:t xml:space="preserve"> </w:t>
      </w:r>
      <w:r>
        <w:rPr>
          <w:color w:val="6285A0"/>
        </w:rPr>
        <w:t>possible</w:t>
      </w:r>
      <w:r>
        <w:rPr>
          <w:color w:val="6285A0"/>
          <w:spacing w:val="4"/>
        </w:rPr>
        <w:t xml:space="preserve"> </w:t>
      </w:r>
      <w:r>
        <w:rPr>
          <w:color w:val="6285A0"/>
        </w:rPr>
        <w:t>improvements</w:t>
      </w:r>
    </w:p>
    <w:p>
      <w:pPr>
        <w:pStyle w:val="5"/>
        <w:spacing w:before="387" w:line="312" w:lineRule="auto"/>
        <w:ind w:left="680" w:right="631"/>
        <w:jc w:val="both"/>
      </w:pPr>
      <w:r>
        <w:rPr>
          <w:w w:val="105"/>
        </w:rPr>
        <w:t>Through</w:t>
      </w:r>
      <w:r>
        <w:rPr>
          <w:spacing w:val="24"/>
          <w:w w:val="105"/>
        </w:rPr>
        <w:t xml:space="preserve"> </w:t>
      </w:r>
      <w:r>
        <w:rPr>
          <w:w w:val="105"/>
        </w:rPr>
        <w:t>this</w:t>
      </w:r>
      <w:r>
        <w:rPr>
          <w:spacing w:val="24"/>
          <w:w w:val="105"/>
        </w:rPr>
        <w:t xml:space="preserve"> </w:t>
      </w:r>
      <w:r>
        <w:rPr>
          <w:w w:val="105"/>
        </w:rPr>
        <w:t>project</w:t>
      </w:r>
      <w:r>
        <w:rPr>
          <w:spacing w:val="24"/>
          <w:w w:val="105"/>
        </w:rPr>
        <w:t xml:space="preserve"> </w:t>
      </w:r>
      <w:r>
        <w:rPr>
          <w:w w:val="105"/>
        </w:rPr>
        <w:t>we</w:t>
      </w:r>
      <w:r>
        <w:rPr>
          <w:spacing w:val="25"/>
          <w:w w:val="105"/>
        </w:rPr>
        <w:t xml:space="preserve"> </w:t>
      </w:r>
      <w:r>
        <w:rPr>
          <w:w w:val="105"/>
        </w:rPr>
        <w:t>found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4"/>
          <w:w w:val="105"/>
        </w:rPr>
        <w:t xml:space="preserve"> </w:t>
      </w:r>
      <w:r>
        <w:rPr>
          <w:w w:val="105"/>
        </w:rPr>
        <w:t>way</w:t>
      </w:r>
      <w:r>
        <w:rPr>
          <w:spacing w:val="25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w w:val="105"/>
        </w:rPr>
        <w:t>perform</w:t>
      </w:r>
      <w:r>
        <w:rPr>
          <w:spacing w:val="24"/>
          <w:w w:val="105"/>
        </w:rPr>
        <w:t xml:space="preserve"> </w:t>
      </w:r>
      <w:r>
        <w:rPr>
          <w:w w:val="105"/>
        </w:rPr>
        <w:t>3D</w:t>
      </w:r>
      <w:r>
        <w:rPr>
          <w:spacing w:val="25"/>
          <w:w w:val="105"/>
        </w:rPr>
        <w:t xml:space="preserve"> </w:t>
      </w:r>
      <w:r>
        <w:rPr>
          <w:w w:val="105"/>
        </w:rPr>
        <w:t>reconstruction</w:t>
      </w:r>
      <w:r>
        <w:rPr>
          <w:spacing w:val="24"/>
          <w:w w:val="105"/>
        </w:rPr>
        <w:t xml:space="preserve"> </w:t>
      </w:r>
      <w:r>
        <w:rPr>
          <w:w w:val="105"/>
        </w:rPr>
        <w:t>from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w w:val="105"/>
        </w:rPr>
        <w:t>single</w:t>
      </w:r>
      <w:r>
        <w:rPr>
          <w:spacing w:val="23"/>
          <w:w w:val="105"/>
        </w:rPr>
        <w:t xml:space="preserve"> </w:t>
      </w:r>
      <w:r>
        <w:rPr>
          <w:w w:val="105"/>
        </w:rPr>
        <w:t>point</w:t>
      </w:r>
      <w:r>
        <w:rPr>
          <w:spacing w:val="-61"/>
          <w:w w:val="105"/>
        </w:rPr>
        <w:t xml:space="preserve"> </w:t>
      </w:r>
      <w:r>
        <w:rPr>
          <w:w w:val="105"/>
        </w:rPr>
        <w:t>of view, using a specific situational method based on movement Physics.</w:t>
      </w:r>
      <w:r>
        <w:rPr>
          <w:spacing w:val="1"/>
          <w:w w:val="105"/>
        </w:rPr>
        <w:t xml:space="preserve"> </w:t>
      </w:r>
      <w:r>
        <w:rPr>
          <w:w w:val="105"/>
        </w:rPr>
        <w:t>However, as</w:t>
      </w:r>
      <w:r>
        <w:rPr>
          <w:spacing w:val="1"/>
          <w:w w:val="105"/>
        </w:rPr>
        <w:t xml:space="preserve"> </w:t>
      </w:r>
      <w:r>
        <w:rPr>
          <w:w w:val="105"/>
        </w:rPr>
        <w:t>stated before, the model is not very robust and the experimental results are sometimes</w:t>
      </w:r>
      <w:r>
        <w:rPr>
          <w:spacing w:val="1"/>
          <w:w w:val="105"/>
        </w:rPr>
        <w:t xml:space="preserve"> </w:t>
      </w:r>
      <w:r>
        <w:rPr>
          <w:w w:val="105"/>
        </w:rPr>
        <w:t>disappointing.</w:t>
      </w:r>
      <w:r>
        <w:rPr>
          <w:spacing w:val="39"/>
          <w:w w:val="105"/>
        </w:rPr>
        <w:t xml:space="preserve"> </w:t>
      </w:r>
      <w:r>
        <w:rPr>
          <w:w w:val="105"/>
        </w:rPr>
        <w:t>It</w:t>
      </w:r>
      <w:r>
        <w:rPr>
          <w:spacing w:val="15"/>
          <w:w w:val="105"/>
        </w:rPr>
        <w:t xml:space="preserve"> </w:t>
      </w:r>
      <w:r>
        <w:rPr>
          <w:w w:val="105"/>
        </w:rPr>
        <w:t>can</w:t>
      </w:r>
      <w:r>
        <w:rPr>
          <w:spacing w:val="14"/>
          <w:w w:val="105"/>
        </w:rPr>
        <w:t xml:space="preserve"> </w:t>
      </w:r>
      <w:r>
        <w:rPr>
          <w:w w:val="105"/>
        </w:rPr>
        <w:t>be</w:t>
      </w:r>
      <w:r>
        <w:rPr>
          <w:spacing w:val="14"/>
          <w:w w:val="105"/>
        </w:rPr>
        <w:t xml:space="preserve"> </w:t>
      </w:r>
      <w:r>
        <w:rPr>
          <w:w w:val="105"/>
        </w:rPr>
        <w:t>explained</w:t>
      </w:r>
      <w:r>
        <w:rPr>
          <w:spacing w:val="15"/>
          <w:w w:val="105"/>
        </w:rPr>
        <w:t xml:space="preserve"> </w:t>
      </w:r>
      <w:r>
        <w:rPr>
          <w:w w:val="105"/>
        </w:rPr>
        <w:t>by</w:t>
      </w:r>
      <w:r>
        <w:rPr>
          <w:spacing w:val="14"/>
          <w:w w:val="105"/>
        </w:rPr>
        <w:t xml:space="preserve"> </w:t>
      </w:r>
      <w:r>
        <w:rPr>
          <w:w w:val="105"/>
        </w:rPr>
        <w:t>many</w:t>
      </w:r>
      <w:r>
        <w:rPr>
          <w:spacing w:val="14"/>
          <w:w w:val="105"/>
        </w:rPr>
        <w:t xml:space="preserve"> </w:t>
      </w:r>
      <w:r>
        <w:rPr>
          <w:w w:val="105"/>
        </w:rPr>
        <w:t>factors:</w:t>
      </w:r>
    </w:p>
    <w:p>
      <w:pPr>
        <w:pStyle w:val="9"/>
        <w:numPr>
          <w:ilvl w:val="0"/>
          <w:numId w:val="5"/>
        </w:numPr>
        <w:tabs>
          <w:tab w:val="left" w:pos="1267"/>
        </w:tabs>
        <w:spacing w:before="144" w:after="0" w:line="312" w:lineRule="auto"/>
        <w:ind w:left="1266" w:right="633" w:hanging="235"/>
        <w:jc w:val="both"/>
        <w:rPr>
          <w:sz w:val="24"/>
        </w:rPr>
      </w:pPr>
      <w:r>
        <w:rPr>
          <w:w w:val="105"/>
          <w:sz w:val="24"/>
        </w:rPr>
        <w:t>Poor ball tracking due to bad video conditions, hence we could hardly reach great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performances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were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very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limited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by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that</w:t>
      </w:r>
    </w:p>
    <w:p>
      <w:pPr>
        <w:pStyle w:val="9"/>
        <w:numPr>
          <w:ilvl w:val="0"/>
          <w:numId w:val="5"/>
        </w:numPr>
        <w:tabs>
          <w:tab w:val="left" w:pos="1267"/>
        </w:tabs>
        <w:spacing w:before="144" w:after="0" w:line="312" w:lineRule="auto"/>
        <w:ind w:left="1266" w:right="631" w:hanging="235"/>
        <w:jc w:val="both"/>
        <w:rPr>
          <w:sz w:val="24"/>
        </w:rPr>
      </w:pPr>
      <w:r>
        <w:rPr>
          <w:w w:val="105"/>
          <w:sz w:val="24"/>
        </w:rPr>
        <w:t>Manual points selection for correspondences might lead to inaccuracies when com-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puting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coefficients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P</w:t>
      </w:r>
    </w:p>
    <w:p>
      <w:pPr>
        <w:pStyle w:val="9"/>
        <w:numPr>
          <w:ilvl w:val="0"/>
          <w:numId w:val="5"/>
        </w:numPr>
        <w:tabs>
          <w:tab w:val="left" w:pos="1267"/>
        </w:tabs>
        <w:spacing w:before="144" w:after="0" w:line="312" w:lineRule="auto"/>
        <w:ind w:left="1266" w:right="628" w:hanging="235"/>
        <w:jc w:val="both"/>
        <w:rPr>
          <w:sz w:val="24"/>
        </w:rPr>
      </w:pPr>
      <w:r>
        <w:rPr>
          <w:w w:val="110"/>
          <w:sz w:val="24"/>
        </w:rPr>
        <w:t>RANSAC algorithm to clean the input sequence is not very robust: we can only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extract the "right" sequence of points on already short input sequences, and it often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involve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some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parameter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(tolerance)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tuning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make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"satisfying"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selection,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hence</w:t>
      </w:r>
      <w:r>
        <w:rPr>
          <w:spacing w:val="-60"/>
          <w:w w:val="105"/>
          <w:sz w:val="24"/>
        </w:rPr>
        <w:t xml:space="preserve"> </w:t>
      </w:r>
      <w:r>
        <w:rPr>
          <w:w w:val="110"/>
          <w:sz w:val="24"/>
        </w:rPr>
        <w:t>it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lowers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degree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automatization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pipeline</w:t>
      </w:r>
    </w:p>
    <w:p>
      <w:pPr>
        <w:pStyle w:val="9"/>
        <w:numPr>
          <w:ilvl w:val="0"/>
          <w:numId w:val="5"/>
        </w:numPr>
        <w:tabs>
          <w:tab w:val="left" w:pos="1267"/>
        </w:tabs>
        <w:spacing w:before="143" w:after="0" w:line="312" w:lineRule="auto"/>
        <w:ind w:left="1266" w:right="630" w:hanging="235"/>
        <w:jc w:val="both"/>
        <w:rPr>
          <w:sz w:val="24"/>
        </w:rPr>
      </w:pPr>
      <w:r>
        <w:rPr>
          <w:w w:val="105"/>
          <w:sz w:val="24"/>
        </w:rPr>
        <w:t>The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assumption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4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ping</w:t>
      </w:r>
      <w:r>
        <w:rPr>
          <w:spacing w:val="41"/>
          <w:w w:val="105"/>
          <w:sz w:val="24"/>
        </w:rPr>
        <w:t xml:space="preserve"> </w:t>
      </w:r>
      <w:r>
        <w:rPr>
          <w:w w:val="105"/>
          <w:sz w:val="24"/>
        </w:rPr>
        <w:t>pong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ball</w:t>
      </w:r>
      <w:r>
        <w:rPr>
          <w:spacing w:val="41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submitted</w:t>
      </w:r>
      <w:r>
        <w:rPr>
          <w:spacing w:val="41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such</w:t>
      </w:r>
      <w:r>
        <w:rPr>
          <w:spacing w:val="41"/>
          <w:w w:val="105"/>
          <w:sz w:val="24"/>
        </w:rPr>
        <w:t xml:space="preserve"> </w:t>
      </w:r>
      <w:r>
        <w:rPr>
          <w:w w:val="105"/>
          <w:sz w:val="24"/>
        </w:rPr>
        <w:t>simple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movements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law is maybe too optimistic:  it is a very specific kind of ball (light and empty)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which movement equations should probably include much more complex elements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physic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equations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air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resistance,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friction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forces...</w:t>
      </w:r>
    </w:p>
    <w:p>
      <w:pPr>
        <w:pStyle w:val="5"/>
        <w:spacing w:before="8"/>
        <w:rPr>
          <w:sz w:val="43"/>
        </w:rPr>
      </w:pPr>
    </w:p>
    <w:p>
      <w:pPr>
        <w:pStyle w:val="5"/>
        <w:ind w:left="680"/>
        <w:jc w:val="both"/>
      </w:pPr>
      <w:r>
        <w:rPr>
          <w:w w:val="105"/>
        </w:rPr>
        <w:t>Some</w:t>
      </w:r>
      <w:r>
        <w:rPr>
          <w:spacing w:val="6"/>
          <w:w w:val="105"/>
        </w:rPr>
        <w:t xml:space="preserve"> </w:t>
      </w:r>
      <w:r>
        <w:rPr>
          <w:w w:val="105"/>
        </w:rPr>
        <w:t>possible</w:t>
      </w:r>
      <w:r>
        <w:rPr>
          <w:spacing w:val="8"/>
          <w:w w:val="105"/>
        </w:rPr>
        <w:t xml:space="preserve"> </w:t>
      </w:r>
      <w:r>
        <w:rPr>
          <w:w w:val="105"/>
        </w:rPr>
        <w:t>experiences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improvements</w:t>
      </w:r>
      <w:r>
        <w:rPr>
          <w:spacing w:val="6"/>
          <w:w w:val="105"/>
        </w:rPr>
        <w:t xml:space="preserve"> </w:t>
      </w:r>
      <w:r>
        <w:rPr>
          <w:w w:val="105"/>
        </w:rPr>
        <w:t>are</w:t>
      </w:r>
      <w:r>
        <w:rPr>
          <w:spacing w:val="8"/>
          <w:w w:val="105"/>
        </w:rPr>
        <w:t xml:space="preserve"> </w:t>
      </w:r>
      <w:r>
        <w:rPr>
          <w:w w:val="105"/>
        </w:rPr>
        <w:t>left</w:t>
      </w:r>
      <w:r>
        <w:rPr>
          <w:spacing w:val="6"/>
          <w:w w:val="105"/>
        </w:rPr>
        <w:t xml:space="preserve"> </w:t>
      </w:r>
      <w:r>
        <w:rPr>
          <w:w w:val="105"/>
        </w:rPr>
        <w:t>open</w:t>
      </w:r>
      <w:r>
        <w:rPr>
          <w:spacing w:val="8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next</w:t>
      </w:r>
      <w:r>
        <w:rPr>
          <w:spacing w:val="6"/>
          <w:w w:val="105"/>
        </w:rPr>
        <w:t xml:space="preserve"> </w:t>
      </w:r>
      <w:r>
        <w:rPr>
          <w:w w:val="105"/>
        </w:rPr>
        <w:t>project:</w:t>
      </w:r>
    </w:p>
    <w:p>
      <w:pPr>
        <w:pStyle w:val="9"/>
        <w:numPr>
          <w:ilvl w:val="0"/>
          <w:numId w:val="5"/>
        </w:numPr>
        <w:tabs>
          <w:tab w:val="left" w:pos="1267"/>
        </w:tabs>
        <w:spacing w:before="227" w:after="0" w:line="312" w:lineRule="auto"/>
        <w:ind w:left="1266" w:right="630" w:hanging="235"/>
        <w:jc w:val="both"/>
        <w:rPr>
          <w:sz w:val="24"/>
        </w:rPr>
      </w:pPr>
      <w:r>
        <w:rPr>
          <w:w w:val="105"/>
          <w:sz w:val="24"/>
        </w:rPr>
        <w:t>For another trial, we can begin by filming each gameplay sequence with different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points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view,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using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multiple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smartphones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placed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variously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around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table.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Hence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we would not be very limited since the beginning and we could apply more robust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method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calibrated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or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uncalibrated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triangulation.</w:t>
      </w:r>
    </w:p>
    <w:p>
      <w:pPr>
        <w:pStyle w:val="9"/>
        <w:numPr>
          <w:ilvl w:val="0"/>
          <w:numId w:val="5"/>
        </w:numPr>
        <w:tabs>
          <w:tab w:val="left" w:pos="1267"/>
        </w:tabs>
        <w:spacing w:before="143" w:after="0" w:line="312" w:lineRule="auto"/>
        <w:ind w:left="1266" w:right="632" w:hanging="235"/>
        <w:jc w:val="both"/>
        <w:rPr>
          <w:sz w:val="24"/>
        </w:rPr>
      </w:pPr>
      <w:r>
        <w:rPr>
          <w:w w:val="105"/>
          <w:sz w:val="24"/>
        </w:rPr>
        <w:t>We could have try to track also the black face of the first player’s racket to keep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tracking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two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faces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then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racket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at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any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time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any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case.</w:t>
      </w:r>
    </w:p>
    <w:p>
      <w:pPr>
        <w:spacing w:after="0" w:line="312" w:lineRule="auto"/>
        <w:jc w:val="both"/>
        <w:rPr>
          <w:sz w:val="24"/>
        </w:rPr>
        <w:sectPr>
          <w:headerReference r:id="rId16" w:type="default"/>
          <w:headerReference r:id="rId17" w:type="even"/>
          <w:pgSz w:w="11910" w:h="16840"/>
          <w:pgMar w:top="1740" w:right="500" w:bottom="280" w:left="1020" w:header="1446" w:footer="0" w:gutter="0"/>
          <w:pgNumType w:start="19"/>
          <w:cols w:space="720" w:num="1"/>
        </w:sectPr>
      </w:pPr>
    </w:p>
    <w:p>
      <w:pPr>
        <w:pStyle w:val="4"/>
        <w:tabs>
          <w:tab w:val="left" w:pos="2887"/>
        </w:tabs>
        <w:spacing w:before="89"/>
        <w:ind w:left="113"/>
      </w:pPr>
      <w:r>
        <w:rPr>
          <w:rFonts w:ascii="Times New Roman"/>
          <w:b w:val="0"/>
        </w:rPr>
        <w:t>20</w:t>
      </w:r>
      <w:r>
        <w:rPr>
          <w:rFonts w:ascii="Times New Roman"/>
          <w:b w:val="0"/>
        </w:rPr>
        <w:tab/>
      </w:r>
      <w:r>
        <w:rPr>
          <w:color w:val="6285A0"/>
          <w:w w:val="90"/>
        </w:rPr>
        <w:t>3|</w:t>
      </w:r>
      <w:r>
        <w:rPr>
          <w:color w:val="6285A0"/>
          <w:spacing w:val="48"/>
          <w:w w:val="90"/>
        </w:rPr>
        <w:t xml:space="preserve"> </w:t>
      </w:r>
      <w:r>
        <w:rPr>
          <w:w w:val="90"/>
        </w:rPr>
        <w:t>Conclusion:</w:t>
      </w:r>
      <w:r>
        <w:rPr>
          <w:spacing w:val="29"/>
          <w:w w:val="90"/>
        </w:rPr>
        <w:t xml:space="preserve"> </w:t>
      </w:r>
      <w:r>
        <w:rPr>
          <w:w w:val="90"/>
        </w:rPr>
        <w:t>limitations</w:t>
      </w:r>
      <w:r>
        <w:rPr>
          <w:spacing w:val="48"/>
          <w:w w:val="90"/>
        </w:rPr>
        <w:t xml:space="preserve"> </w:t>
      </w:r>
      <w:r>
        <w:rPr>
          <w:w w:val="90"/>
        </w:rPr>
        <w:t>and</w:t>
      </w:r>
      <w:r>
        <w:rPr>
          <w:spacing w:val="48"/>
          <w:w w:val="90"/>
        </w:rPr>
        <w:t xml:space="preserve"> </w:t>
      </w:r>
      <w:r>
        <w:rPr>
          <w:w w:val="90"/>
        </w:rPr>
        <w:t>possible</w:t>
      </w:r>
      <w:r>
        <w:rPr>
          <w:spacing w:val="49"/>
          <w:w w:val="90"/>
        </w:rPr>
        <w:t xml:space="preserve"> </w:t>
      </w:r>
      <w:r>
        <w:rPr>
          <w:w w:val="90"/>
        </w:rPr>
        <w:t>improvements</w:t>
      </w:r>
    </w:p>
    <w:p>
      <w:pPr>
        <w:pStyle w:val="5"/>
        <w:spacing w:before="1"/>
        <w:rPr>
          <w:rFonts w:ascii="Georgia"/>
          <w:b/>
          <w:sz w:val="39"/>
        </w:rPr>
      </w:pPr>
    </w:p>
    <w:p>
      <w:pPr>
        <w:pStyle w:val="9"/>
        <w:numPr>
          <w:ilvl w:val="0"/>
          <w:numId w:val="6"/>
        </w:numPr>
        <w:tabs>
          <w:tab w:val="left" w:pos="700"/>
        </w:tabs>
        <w:spacing w:before="1" w:after="0" w:line="312" w:lineRule="auto"/>
        <w:ind w:left="699" w:right="1197" w:hanging="235"/>
        <w:jc w:val="both"/>
        <w:rPr>
          <w:sz w:val="24"/>
        </w:rPr>
      </w:pPr>
      <w:r>
        <w:rPr>
          <w:w w:val="105"/>
          <w:sz w:val="24"/>
        </w:rPr>
        <w:t>In the case where we would run into such another project in the future but with a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multiple points of view advantage, we can also think about recovering the players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movements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(e.g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forehands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backhands)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3D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environment.</w:t>
      </w:r>
    </w:p>
    <w:p>
      <w:pPr>
        <w:spacing w:after="0" w:line="312" w:lineRule="auto"/>
        <w:jc w:val="both"/>
        <w:rPr>
          <w:sz w:val="24"/>
        </w:rPr>
        <w:sectPr>
          <w:headerReference r:id="rId18" w:type="even"/>
          <w:pgSz w:w="11910" w:h="16840"/>
          <w:pgMar w:top="1340" w:right="500" w:bottom="280" w:left="1020" w:header="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spacing w:before="265"/>
        <w:ind w:left="680" w:right="0" w:firstLine="0"/>
        <w:jc w:val="left"/>
        <w:rPr>
          <w:rFonts w:ascii="Georgia"/>
          <w:b/>
          <w:sz w:val="49"/>
        </w:rPr>
      </w:pPr>
      <w:bookmarkStart w:id="32" w:name="_bookmark13"/>
      <w:bookmarkEnd w:id="32"/>
      <w:bookmarkStart w:id="33" w:name="References"/>
      <w:bookmarkEnd w:id="33"/>
      <w:r>
        <w:rPr>
          <w:rFonts w:ascii="Georgia"/>
          <w:b/>
          <w:color w:val="6285A0"/>
          <w:w w:val="90"/>
          <w:sz w:val="99"/>
        </w:rPr>
        <w:t>4</w:t>
      </w:r>
      <w:r>
        <w:rPr>
          <w:rFonts w:ascii="Georgia"/>
          <w:b/>
          <w:color w:val="6285A0"/>
          <w:spacing w:val="-109"/>
          <w:w w:val="90"/>
          <w:sz w:val="99"/>
        </w:rPr>
        <w:t xml:space="preserve"> </w:t>
      </w:r>
      <w:r>
        <w:rPr>
          <w:rFonts w:ascii="Georgia"/>
          <w:b/>
          <w:color w:val="6285A0"/>
          <w:w w:val="90"/>
          <w:sz w:val="99"/>
        </w:rPr>
        <w:t>|</w:t>
      </w:r>
      <w:r>
        <w:rPr>
          <w:rFonts w:ascii="Georgia"/>
          <w:b/>
          <w:color w:val="6285A0"/>
          <w:spacing w:val="161"/>
          <w:w w:val="90"/>
          <w:sz w:val="99"/>
        </w:rPr>
        <w:t xml:space="preserve"> </w:t>
      </w:r>
      <w:r>
        <w:rPr>
          <w:rFonts w:ascii="Georgia"/>
          <w:b/>
          <w:color w:val="6285A0"/>
          <w:w w:val="90"/>
          <w:sz w:val="49"/>
        </w:rPr>
        <w:t>References</w:t>
      </w:r>
    </w:p>
    <w:p>
      <w:pPr>
        <w:pStyle w:val="9"/>
        <w:numPr>
          <w:ilvl w:val="0"/>
          <w:numId w:val="7"/>
        </w:numPr>
        <w:tabs>
          <w:tab w:val="left" w:pos="1039"/>
        </w:tabs>
        <w:spacing w:before="382" w:after="0" w:line="288" w:lineRule="auto"/>
        <w:ind w:left="680" w:right="506" w:firstLine="0"/>
        <w:jc w:val="left"/>
        <w:rPr>
          <w:rFonts w:ascii="宋体" w:hAnsi="宋体"/>
          <w:sz w:val="24"/>
        </w:rPr>
      </w:pPr>
      <w:r>
        <w:rPr>
          <w:spacing w:val="-1"/>
          <w:w w:val="105"/>
          <w:sz w:val="24"/>
        </w:rPr>
        <w:t xml:space="preserve">U-Bourgogne University, </w:t>
      </w:r>
      <w:r>
        <w:rPr>
          <w:w w:val="105"/>
          <w:sz w:val="24"/>
        </w:rPr>
        <w:t>“Analyse d’images: Opérateurs morphologiques et classifica-</w:t>
      </w:r>
      <w:r>
        <w:rPr>
          <w:spacing w:val="-60"/>
          <w:w w:val="105"/>
          <w:sz w:val="24"/>
        </w:rPr>
        <w:t xml:space="preserve"> </w:t>
      </w:r>
      <w:r>
        <w:rPr>
          <w:sz w:val="24"/>
        </w:rPr>
        <w:t>tion”</w:t>
      </w:r>
      <w:r>
        <w:rPr>
          <w:spacing w:val="49"/>
          <w:sz w:val="24"/>
        </w:rPr>
        <w:t xml:space="preserve"> </w:t>
      </w:r>
      <w:r>
        <w:rPr>
          <w:sz w:val="24"/>
        </w:rPr>
        <w:t>course,</w:t>
      </w:r>
      <w:r>
        <w:rPr>
          <w:spacing w:val="16"/>
          <w:sz w:val="24"/>
        </w:rPr>
        <w:t xml:space="preserve"> </w:t>
      </w:r>
      <w:r>
        <w:fldChar w:fldCharType="begin"/>
      </w:r>
      <w:r>
        <w:instrText xml:space="preserve"> HYPERLINK "https://ufrsciencestech.u-bourgogne.fr/master1/TraitementImages/partie_MIGNIOT/cmTI.pdf" \h </w:instrText>
      </w:r>
      <w:r>
        <w:fldChar w:fldCharType="separate"/>
      </w:r>
      <w:r>
        <w:rPr>
          <w:rFonts w:ascii="宋体" w:hAnsi="宋体"/>
          <w:sz w:val="24"/>
        </w:rPr>
        <w:t>https://ufrsciencestech.u-bourgogne.fr/master1/TraitementImages/</w:t>
      </w:r>
      <w:r>
        <w:rPr>
          <w:rFonts w:ascii="宋体" w:hAnsi="宋体"/>
          <w:sz w:val="24"/>
        </w:rPr>
        <w:fldChar w:fldCharType="end"/>
      </w:r>
      <w:r>
        <w:rPr>
          <w:rFonts w:ascii="宋体" w:hAnsi="宋体"/>
          <w:spacing w:val="-117"/>
          <w:sz w:val="24"/>
        </w:rPr>
        <w:t xml:space="preserve"> </w:t>
      </w:r>
      <w:r>
        <w:fldChar w:fldCharType="begin"/>
      </w:r>
      <w:r>
        <w:instrText xml:space="preserve"> HYPERLINK "https://ufrsciencestech.u-bourgogne.fr/master1/TraitementImages/partie_MIGNIOT/cmTI.pdf" \h </w:instrText>
      </w:r>
      <w:r>
        <w:fldChar w:fldCharType="separate"/>
      </w:r>
      <w:r>
        <w:rPr>
          <w:rFonts w:ascii="宋体" w:hAnsi="宋体"/>
          <w:w w:val="105"/>
          <w:sz w:val="24"/>
        </w:rPr>
        <w:t>partie_MIGNIOT/cmTI.pdf</w:t>
      </w:r>
      <w:r>
        <w:rPr>
          <w:rFonts w:ascii="宋体" w:hAnsi="宋体"/>
          <w:w w:val="105"/>
          <w:sz w:val="24"/>
        </w:rPr>
        <w:fldChar w:fldCharType="end"/>
      </w:r>
    </w:p>
    <w:p>
      <w:pPr>
        <w:pStyle w:val="5"/>
        <w:spacing w:before="8"/>
        <w:rPr>
          <w:rFonts w:ascii="宋体"/>
          <w:sz w:val="39"/>
        </w:rPr>
      </w:pPr>
    </w:p>
    <w:p>
      <w:pPr>
        <w:pStyle w:val="9"/>
        <w:numPr>
          <w:ilvl w:val="0"/>
          <w:numId w:val="7"/>
        </w:numPr>
        <w:tabs>
          <w:tab w:val="left" w:pos="1058"/>
        </w:tabs>
        <w:spacing w:before="1" w:after="0" w:line="297" w:lineRule="auto"/>
        <w:ind w:left="680" w:right="632" w:firstLine="0"/>
        <w:jc w:val="left"/>
        <w:rPr>
          <w:rFonts w:ascii="宋体" w:hAnsi="宋体"/>
          <w:sz w:val="24"/>
        </w:rPr>
      </w:pPr>
      <w:r>
        <w:rPr>
          <w:w w:val="105"/>
          <w:sz w:val="24"/>
        </w:rPr>
        <w:t>SIMSEK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Gökhan,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Article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“Object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detection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image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video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using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HSV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color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space”,</w:t>
      </w:r>
      <w:r>
        <w:rPr>
          <w:spacing w:val="-12"/>
          <w:w w:val="105"/>
          <w:sz w:val="24"/>
        </w:rPr>
        <w:t xml:space="preserve"> </w:t>
      </w:r>
      <w:r>
        <w:fldChar w:fldCharType="begin"/>
      </w:r>
      <w:r>
        <w:instrText xml:space="preserve"> HYPERLINK "https://blog.paralect.com/post/object-detection-image-and-video" \h </w:instrText>
      </w:r>
      <w:r>
        <w:fldChar w:fldCharType="separate"/>
      </w:r>
      <w:r>
        <w:rPr>
          <w:rFonts w:ascii="宋体" w:hAnsi="宋体"/>
          <w:w w:val="105"/>
          <w:sz w:val="24"/>
        </w:rPr>
        <w:t>https://blog.paralect.com/post/object-detection-image-and-video</w:t>
      </w:r>
      <w:r>
        <w:rPr>
          <w:rFonts w:ascii="宋体" w:hAnsi="宋体"/>
          <w:w w:val="105"/>
          <w:sz w:val="24"/>
        </w:rPr>
        <w:fldChar w:fldCharType="end"/>
      </w:r>
    </w:p>
    <w:p>
      <w:pPr>
        <w:pStyle w:val="5"/>
        <w:spacing w:before="2"/>
        <w:rPr>
          <w:rFonts w:ascii="宋体"/>
          <w:sz w:val="26"/>
        </w:rPr>
      </w:pPr>
    </w:p>
    <w:p>
      <w:pPr>
        <w:pStyle w:val="9"/>
        <w:numPr>
          <w:ilvl w:val="0"/>
          <w:numId w:val="7"/>
        </w:numPr>
        <w:tabs>
          <w:tab w:val="left" w:pos="966"/>
        </w:tabs>
        <w:spacing w:before="0" w:after="0" w:line="280" w:lineRule="auto"/>
        <w:ind w:left="680" w:right="632" w:firstLine="0"/>
        <w:jc w:val="left"/>
        <w:rPr>
          <w:rFonts w:ascii="宋体" w:hAnsi="宋体"/>
          <w:sz w:val="24"/>
        </w:rPr>
      </w:pPr>
      <w:r>
        <w:rPr>
          <w:w w:val="105"/>
          <w:sz w:val="24"/>
        </w:rPr>
        <w:t xml:space="preserve">NAYAR K Shree, Columbia University, “Camera Calibration” Videos, </w:t>
      </w:r>
      <w:r>
        <w:fldChar w:fldCharType="begin"/>
      </w:r>
      <w:r>
        <w:instrText xml:space="preserve"> HYPERLINK "https://www.youtube.com/watch?v=S-UHiFsn-GI&amp;list=PL2zRqk16wsdoCCLpou-dGo7QQNks1Ppzo" \h </w:instrText>
      </w:r>
      <w:r>
        <w:fldChar w:fldCharType="separate"/>
      </w:r>
      <w:r>
        <w:rPr>
          <w:rFonts w:ascii="宋体" w:hAnsi="宋体"/>
          <w:w w:val="105"/>
          <w:sz w:val="24"/>
        </w:rPr>
        <w:t>https://www.</w:t>
      </w:r>
      <w:r>
        <w:rPr>
          <w:rFonts w:ascii="宋体" w:hAnsi="宋体"/>
          <w:w w:val="105"/>
          <w:sz w:val="24"/>
        </w:rPr>
        <w:fldChar w:fldCharType="end"/>
      </w:r>
      <w:r>
        <w:rPr>
          <w:rFonts w:ascii="宋体" w:hAnsi="宋体"/>
          <w:spacing w:val="-123"/>
          <w:w w:val="105"/>
          <w:sz w:val="24"/>
        </w:rPr>
        <w:t xml:space="preserve"> </w:t>
      </w:r>
      <w:r>
        <w:fldChar w:fldCharType="begin"/>
      </w:r>
      <w:r>
        <w:instrText xml:space="preserve"> HYPERLINK "https://www.youtube.com/watch?v=S-UHiFsn-GI&amp;list=PL2zRqk16wsdoCCLpou-dGo7QQNks1Ppzo" \h </w:instrText>
      </w:r>
      <w:r>
        <w:fldChar w:fldCharType="separate"/>
      </w:r>
      <w:r>
        <w:rPr>
          <w:rFonts w:ascii="宋体" w:hAnsi="宋体"/>
          <w:w w:val="105"/>
          <w:sz w:val="24"/>
        </w:rPr>
        <w:t>youtube.com/watch?v=S-UHiFsn-GI&amp;list=PL2zRqk16wsdoCCLpou-dGo7QQNks1Ppzo</w:t>
      </w:r>
      <w:r>
        <w:rPr>
          <w:rFonts w:ascii="宋体" w:hAnsi="宋体"/>
          <w:w w:val="105"/>
          <w:sz w:val="24"/>
        </w:rPr>
        <w:fldChar w:fldCharType="end"/>
      </w:r>
    </w:p>
    <w:p>
      <w:pPr>
        <w:pStyle w:val="5"/>
        <w:rPr>
          <w:rFonts w:ascii="宋体"/>
          <w:sz w:val="29"/>
        </w:rPr>
      </w:pPr>
    </w:p>
    <w:p>
      <w:pPr>
        <w:pStyle w:val="9"/>
        <w:numPr>
          <w:ilvl w:val="0"/>
          <w:numId w:val="7"/>
        </w:numPr>
        <w:tabs>
          <w:tab w:val="left" w:pos="1054"/>
        </w:tabs>
        <w:spacing w:before="0" w:after="0" w:line="297" w:lineRule="auto"/>
        <w:ind w:left="680" w:right="633" w:firstLine="0"/>
        <w:jc w:val="left"/>
        <w:rPr>
          <w:rFonts w:ascii="宋体" w:hAnsi="宋体"/>
          <w:sz w:val="24"/>
        </w:rPr>
      </w:pPr>
      <w:r>
        <w:rPr>
          <w:w w:val="105"/>
          <w:sz w:val="24"/>
        </w:rPr>
        <w:t>PIROTTA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Luca,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Thesis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“Single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view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ball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tracking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3D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trajectory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reconstruction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basketball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videos”,</w:t>
      </w:r>
      <w:r>
        <w:rPr>
          <w:spacing w:val="-4"/>
          <w:w w:val="105"/>
          <w:sz w:val="24"/>
        </w:rPr>
        <w:t xml:space="preserve"> </w:t>
      </w:r>
      <w:r>
        <w:fldChar w:fldCharType="begin"/>
      </w:r>
      <w:r>
        <w:instrText xml:space="preserve"> HYPERLINK "https://www.politesi.polimi.it/handle/10589/142844" \h </w:instrText>
      </w:r>
      <w:r>
        <w:fldChar w:fldCharType="separate"/>
      </w:r>
      <w:r>
        <w:rPr>
          <w:rFonts w:ascii="宋体" w:hAnsi="宋体"/>
          <w:w w:val="105"/>
          <w:sz w:val="24"/>
        </w:rPr>
        <w:t>https://www.politesi.polimi.it/handle/10589/142844</w:t>
      </w:r>
      <w:r>
        <w:rPr>
          <w:rFonts w:ascii="宋体" w:hAnsi="宋体"/>
          <w:w w:val="105"/>
          <w:sz w:val="24"/>
        </w:rPr>
        <w:fldChar w:fldCharType="end"/>
      </w:r>
    </w:p>
    <w:sectPr>
      <w:headerReference r:id="rId19" w:type="default"/>
      <w:pgSz w:w="11910" w:h="16840"/>
      <w:pgMar w:top="1740" w:right="500" w:bottom="280" w:left="1020" w:header="1446" w:footer="0" w:gutter="0"/>
      <w:pgNumType w:start="2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Georgia">
    <w:panose1 w:val="02040502050405020303"/>
    <w:charset w:val="01"/>
    <w:family w:val="roman"/>
    <w:pitch w:val="default"/>
    <w:sig w:usb0="00000287" w:usb1="00000000" w:usb2="00000000" w:usb3="00000000" w:csb0="2000009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Lucida Sans Unicode">
    <w:panose1 w:val="020B0602030504020204"/>
    <w:charset w:val="01"/>
    <w:family w:val="swiss"/>
    <w:pitch w:val="default"/>
    <w:sig w:usb0="80001AFF" w:usb1="0000396B" w:usb2="00000000" w:usb3="00000000" w:csb0="200000BF" w:csb1="D7F70000"/>
  </w:font>
  <w:font w:name="Lucida Console">
    <w:panose1 w:val="020B0609040504020204"/>
    <w:charset w:val="01"/>
    <w:family w:val="modern"/>
    <w:pitch w:val="default"/>
    <w:sig w:usb0="8000028F" w:usb1="00001800" w:usb2="00000000" w:usb3="00000000" w:csb0="0000001F" w:csb1="D7D70000"/>
  </w:font>
  <w:font w:name="Verdana">
    <w:panose1 w:val="020B0604030504040204"/>
    <w:charset w:val="01"/>
    <w:family w:val="swiss"/>
    <w:pitch w:val="default"/>
    <w:sig w:usb0="A00006FF" w:usb1="4000205B" w:usb2="00000010" w:usb3="00000000" w:csb0="2000019F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525.8pt;margin-top:71.25pt;height:17.1pt;width:15.8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2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63" o:spid="_x0000_s2063" o:spt="202" type="#_x0000_t202" style="position:absolute;left:0pt;margin-left:53.65pt;margin-top:71.25pt;height:17.1pt;width:17.75pt;mso-position-horizontal-relative:page;mso-position-vertical-relative:page;z-index:-2516449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2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</v:shape>
      </w:pict>
    </w:r>
    <w:r>
      <w:pict>
        <v:shape id="_x0000_s2064" o:spid="_x0000_s2064" o:spt="202" type="#_x0000_t202" style="position:absolute;left:0pt;margin-left:297.05pt;margin-top:71.45pt;height:16.85pt;width:214.2pt;mso-position-horizontal-relative:page;mso-position-vertical-relative:page;z-index:-2516439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Georgia"/>
                    <w:b/>
                    <w:sz w:val="24"/>
                  </w:rPr>
                </w:pPr>
                <w:r>
                  <w:rPr>
                    <w:rFonts w:ascii="Georgia"/>
                    <w:b/>
                    <w:color w:val="6285A0"/>
                    <w:w w:val="95"/>
                    <w:sz w:val="24"/>
                  </w:rPr>
                  <w:t>2|</w:t>
                </w:r>
                <w:r>
                  <w:rPr>
                    <w:rFonts w:ascii="Georgia"/>
                    <w:b/>
                    <w:color w:val="6285A0"/>
                    <w:spacing w:val="17"/>
                    <w:w w:val="95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5"/>
                    <w:sz w:val="24"/>
                  </w:rPr>
                  <w:t>Ball</w:t>
                </w:r>
                <w:r>
                  <w:rPr>
                    <w:rFonts w:ascii="Georgia"/>
                    <w:b/>
                    <w:spacing w:val="17"/>
                    <w:w w:val="95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5"/>
                    <w:sz w:val="24"/>
                  </w:rPr>
                  <w:t>trajectory</w:t>
                </w:r>
                <w:r>
                  <w:rPr>
                    <w:rFonts w:ascii="Georgia"/>
                    <w:b/>
                    <w:spacing w:val="17"/>
                    <w:w w:val="95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5"/>
                    <w:sz w:val="24"/>
                  </w:rPr>
                  <w:t>3D</w:t>
                </w:r>
                <w:r>
                  <w:rPr>
                    <w:rFonts w:ascii="Georgia"/>
                    <w:b/>
                    <w:spacing w:val="18"/>
                    <w:w w:val="95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5"/>
                    <w:sz w:val="24"/>
                  </w:rPr>
                  <w:t>reconstruction</w:t>
                </w:r>
              </w:p>
            </w:txbxContent>
          </v:textbox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65" o:spid="_x0000_s2065" o:spt="202" type="#_x0000_t202" style="position:absolute;left:0pt;margin-left:523.85pt;margin-top:71.25pt;height:17.1pt;width:17.75pt;mso-position-horizontal-relative:page;mso-position-vertical-relative:page;z-index:-2516439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2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66" o:spid="_x0000_s2066" o:spt="202" type="#_x0000_t202" style="position:absolute;left:0pt;margin-left:523.85pt;margin-top:71.25pt;height:17.1pt;width:17.75pt;mso-position-horizontal-relative:page;mso-position-vertical-relative:page;z-index:-25164288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2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529.7pt;margin-top:71.25pt;height:17.1pt;width:11.85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21"/>
                  <w:ind w:left="60"/>
                </w:pPr>
                <w:r>
                  <w:fldChar w:fldCharType="begin"/>
                </w:r>
                <w:r>
                  <w:rPr>
                    <w:w w:val="97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2" o:spid="_x0000_s2052" o:spt="202" type="#_x0000_t202" style="position:absolute;left:0pt;margin-left:53.65pt;margin-top:71.25pt;height:17.1pt;width:11.8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21"/>
                  <w:ind w:left="60"/>
                </w:pPr>
                <w:r>
                  <w:fldChar w:fldCharType="begin"/>
                </w:r>
                <w:r>
                  <w:rPr>
                    <w:w w:val="97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</v:shape>
      </w:pict>
    </w:r>
    <w:r>
      <w:pict>
        <v:shape id="_x0000_s2053" o:spid="_x0000_s2053" o:spt="202" type="#_x0000_t202" style="position:absolute;left:0pt;margin-left:350.15pt;margin-top:71.45pt;height:16.85pt;width:161.0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Georgia"/>
                    <w:b/>
                    <w:sz w:val="24"/>
                  </w:rPr>
                </w:pPr>
                <w:r>
                  <w:rPr>
                    <w:rFonts w:ascii="Georgia"/>
                    <w:b/>
                    <w:color w:val="6285A0"/>
                    <w:w w:val="95"/>
                    <w:sz w:val="24"/>
                  </w:rPr>
                  <w:t>1|</w:t>
                </w:r>
                <w:r>
                  <w:rPr>
                    <w:rFonts w:ascii="Georgia"/>
                    <w:b/>
                    <w:color w:val="6285A0"/>
                    <w:spacing w:val="16"/>
                    <w:w w:val="95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5"/>
                    <w:sz w:val="24"/>
                  </w:rPr>
                  <w:t>Tracking</w:t>
                </w:r>
                <w:r>
                  <w:rPr>
                    <w:rFonts w:ascii="Georgia"/>
                    <w:b/>
                    <w:spacing w:val="16"/>
                    <w:w w:val="95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5"/>
                    <w:sz w:val="24"/>
                  </w:rPr>
                  <w:t>moving</w:t>
                </w:r>
                <w:r>
                  <w:rPr>
                    <w:rFonts w:ascii="Georgia"/>
                    <w:b/>
                    <w:spacing w:val="16"/>
                    <w:w w:val="95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5"/>
                    <w:sz w:val="24"/>
                  </w:rPr>
                  <w:t>objects</w:t>
                </w:r>
              </w:p>
            </w:txbxContent>
          </v:textbox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4" o:spid="_x0000_s2054" o:spt="202" type="#_x0000_t202" style="position:absolute;left:0pt;margin-left:529.7pt;margin-top:71.25pt;height:17.1pt;width:11.85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21"/>
                  <w:ind w:left="60"/>
                </w:pPr>
                <w:r>
                  <w:fldChar w:fldCharType="begin"/>
                </w:r>
                <w:r>
                  <w:rPr>
                    <w:w w:val="97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</v:shape>
      </w:pict>
    </w:r>
    <w:r>
      <w:pict>
        <v:shape id="_x0000_s2055" o:spid="_x0000_s2055" o:spt="202" type="#_x0000_t202" style="position:absolute;left:0pt;margin-left:84pt;margin-top:71.45pt;height:16.85pt;width:161.05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Georgia"/>
                    <w:b/>
                    <w:sz w:val="24"/>
                  </w:rPr>
                </w:pPr>
                <w:r>
                  <w:rPr>
                    <w:rFonts w:ascii="Georgia"/>
                    <w:b/>
                    <w:color w:val="6285A0"/>
                    <w:w w:val="95"/>
                    <w:sz w:val="24"/>
                  </w:rPr>
                  <w:t>1|</w:t>
                </w:r>
                <w:r>
                  <w:rPr>
                    <w:rFonts w:ascii="Georgia"/>
                    <w:b/>
                    <w:color w:val="6285A0"/>
                    <w:spacing w:val="15"/>
                    <w:w w:val="95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5"/>
                    <w:sz w:val="24"/>
                  </w:rPr>
                  <w:t>Tracking</w:t>
                </w:r>
                <w:r>
                  <w:rPr>
                    <w:rFonts w:ascii="Georgia"/>
                    <w:b/>
                    <w:spacing w:val="16"/>
                    <w:w w:val="95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5"/>
                    <w:sz w:val="24"/>
                  </w:rPr>
                  <w:t>moving</w:t>
                </w:r>
                <w:r>
                  <w:rPr>
                    <w:rFonts w:ascii="Georgia"/>
                    <w:b/>
                    <w:spacing w:val="16"/>
                    <w:w w:val="95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5"/>
                    <w:sz w:val="24"/>
                  </w:rPr>
                  <w:t>objects</w:t>
                </w:r>
              </w:p>
            </w:txbxContent>
          </v:textbox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6" o:spid="_x0000_s2056" o:spt="202" type="#_x0000_t202" style="position:absolute;left:0pt;margin-left:53.65pt;margin-top:71.25pt;height:17.1pt;width:11.85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21"/>
                  <w:ind w:left="60"/>
                </w:pPr>
                <w:r>
                  <w:fldChar w:fldCharType="begin"/>
                </w:r>
                <w:r>
                  <w:rPr>
                    <w:w w:val="97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</v:shape>
      </w:pict>
    </w:r>
    <w:r>
      <w:pict>
        <v:shape id="_x0000_s2057" o:spid="_x0000_s2057" o:spt="202" type="#_x0000_t202" style="position:absolute;left:0pt;margin-left:350.15pt;margin-top:71.45pt;height:16.85pt;width:161.05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Georgia"/>
                    <w:b/>
                    <w:sz w:val="24"/>
                  </w:rPr>
                </w:pPr>
                <w:r>
                  <w:rPr>
                    <w:rFonts w:ascii="Georgia"/>
                    <w:b/>
                    <w:color w:val="6285A0"/>
                    <w:w w:val="95"/>
                    <w:sz w:val="24"/>
                  </w:rPr>
                  <w:t>1|</w:t>
                </w:r>
                <w:r>
                  <w:rPr>
                    <w:rFonts w:ascii="Georgia"/>
                    <w:b/>
                    <w:color w:val="6285A0"/>
                    <w:spacing w:val="16"/>
                    <w:w w:val="95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5"/>
                    <w:sz w:val="24"/>
                  </w:rPr>
                  <w:t>Tracking</w:t>
                </w:r>
                <w:r>
                  <w:rPr>
                    <w:rFonts w:ascii="Georgia"/>
                    <w:b/>
                    <w:spacing w:val="16"/>
                    <w:w w:val="95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5"/>
                    <w:sz w:val="24"/>
                  </w:rPr>
                  <w:t>moving</w:t>
                </w:r>
                <w:r>
                  <w:rPr>
                    <w:rFonts w:ascii="Georgia"/>
                    <w:b/>
                    <w:spacing w:val="16"/>
                    <w:w w:val="95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5"/>
                    <w:sz w:val="24"/>
                  </w:rPr>
                  <w:t>objects</w:t>
                </w:r>
              </w:p>
            </w:txbxContent>
          </v:textbox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8" o:spid="_x0000_s2058" o:spt="202" type="#_x0000_t202" style="position:absolute;left:0pt;margin-left:529.7pt;margin-top:71.25pt;height:17.1pt;width:11.85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21"/>
                  <w:ind w:left="60"/>
                </w:pPr>
                <w:r>
                  <w:fldChar w:fldCharType="begin"/>
                </w:r>
                <w:r>
                  <w:rPr>
                    <w:w w:val="97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</w:p>
            </w:txbxContent>
          </v:textbox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9" o:spid="_x0000_s2059" o:spt="202" type="#_x0000_t202" style="position:absolute;left:0pt;margin-left:53.65pt;margin-top:71.25pt;height:17.1pt;width:17.75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2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  <w:r>
      <w:pict>
        <v:shape id="_x0000_s2060" o:spid="_x0000_s2060" o:spt="202" type="#_x0000_t202" style="position:absolute;left:0pt;margin-left:297.05pt;margin-top:71.45pt;height:16.85pt;width:214.2pt;mso-position-horizontal-relative:page;mso-position-vertical-relative:page;z-index:-2516459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Georgia"/>
                    <w:b/>
                    <w:sz w:val="24"/>
                  </w:rPr>
                </w:pPr>
                <w:r>
                  <w:rPr>
                    <w:rFonts w:ascii="Georgia"/>
                    <w:b/>
                    <w:color w:val="6285A0"/>
                    <w:w w:val="95"/>
                    <w:sz w:val="24"/>
                  </w:rPr>
                  <w:t>2|</w:t>
                </w:r>
                <w:r>
                  <w:rPr>
                    <w:rFonts w:ascii="Georgia"/>
                    <w:b/>
                    <w:color w:val="6285A0"/>
                    <w:spacing w:val="17"/>
                    <w:w w:val="95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5"/>
                    <w:sz w:val="24"/>
                  </w:rPr>
                  <w:t>Ball</w:t>
                </w:r>
                <w:r>
                  <w:rPr>
                    <w:rFonts w:ascii="Georgia"/>
                    <w:b/>
                    <w:spacing w:val="17"/>
                    <w:w w:val="95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5"/>
                    <w:sz w:val="24"/>
                  </w:rPr>
                  <w:t>trajectory</w:t>
                </w:r>
                <w:r>
                  <w:rPr>
                    <w:rFonts w:ascii="Georgia"/>
                    <w:b/>
                    <w:spacing w:val="17"/>
                    <w:w w:val="95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5"/>
                    <w:sz w:val="24"/>
                  </w:rPr>
                  <w:t>3D</w:t>
                </w:r>
                <w:r>
                  <w:rPr>
                    <w:rFonts w:ascii="Georgia"/>
                    <w:b/>
                    <w:spacing w:val="18"/>
                    <w:w w:val="95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5"/>
                    <w:sz w:val="24"/>
                  </w:rPr>
                  <w:t>reconstruction</w:t>
                </w:r>
              </w:p>
            </w:txbxContent>
          </v:textbox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61" o:spid="_x0000_s2061" o:spt="202" type="#_x0000_t202" style="position:absolute;left:0pt;margin-left:523.85pt;margin-top:71.25pt;height:17.1pt;width:17.75pt;mso-position-horizontal-relative:page;mso-position-vertical-relative:page;z-index:-2516459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2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</v:shape>
      </w:pict>
    </w:r>
    <w:r>
      <w:pict>
        <v:shape id="_x0000_s2062" o:spid="_x0000_s2062" o:spt="202" type="#_x0000_t202" style="position:absolute;left:0pt;margin-left:84pt;margin-top:71.45pt;height:16.85pt;width:214.2pt;mso-position-horizontal-relative:page;mso-position-vertical-relative:page;z-index:-2516449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Georgia"/>
                    <w:b/>
                    <w:sz w:val="24"/>
                  </w:rPr>
                </w:pPr>
                <w:r>
                  <w:rPr>
                    <w:rFonts w:ascii="Georgia"/>
                    <w:b/>
                    <w:color w:val="6285A0"/>
                    <w:w w:val="95"/>
                    <w:sz w:val="24"/>
                  </w:rPr>
                  <w:t>2|</w:t>
                </w:r>
                <w:r>
                  <w:rPr>
                    <w:rFonts w:ascii="Georgia"/>
                    <w:b/>
                    <w:color w:val="6285A0"/>
                    <w:spacing w:val="17"/>
                    <w:w w:val="95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5"/>
                    <w:sz w:val="24"/>
                  </w:rPr>
                  <w:t>Ball</w:t>
                </w:r>
                <w:r>
                  <w:rPr>
                    <w:rFonts w:ascii="Georgia"/>
                    <w:b/>
                    <w:spacing w:val="17"/>
                    <w:w w:val="95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5"/>
                    <w:sz w:val="24"/>
                  </w:rPr>
                  <w:t>trajectory</w:t>
                </w:r>
                <w:r>
                  <w:rPr>
                    <w:rFonts w:ascii="Georgia"/>
                    <w:b/>
                    <w:spacing w:val="17"/>
                    <w:w w:val="95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5"/>
                    <w:sz w:val="24"/>
                  </w:rPr>
                  <w:t>3D</w:t>
                </w:r>
                <w:r>
                  <w:rPr>
                    <w:rFonts w:ascii="Georgia"/>
                    <w:b/>
                    <w:spacing w:val="18"/>
                    <w:w w:val="95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5"/>
                    <w:sz w:val="24"/>
                  </w:rPr>
                  <w:t>reconstruction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0"/>
      <w:numFmt w:val="bullet"/>
      <w:lvlText w:val="•"/>
      <w:lvlJc w:val="left"/>
      <w:pPr>
        <w:ind w:left="1266" w:hanging="235"/>
      </w:pPr>
      <w:rPr>
        <w:rFonts w:hint="default" w:ascii="Microsoft Sans Serif" w:hAnsi="Microsoft Sans Serif" w:eastAsia="Microsoft Sans Serif" w:cs="Microsoft Sans Serif"/>
        <w:w w:val="13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72" w:hanging="23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85" w:hanging="23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97" w:hanging="23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10" w:hanging="23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22" w:hanging="23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35" w:hanging="23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47" w:hanging="23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60" w:hanging="235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0"/>
      <w:numFmt w:val="bullet"/>
      <w:lvlText w:val="-"/>
      <w:lvlJc w:val="left"/>
      <w:pPr>
        <w:ind w:left="113" w:hanging="156"/>
      </w:pPr>
      <w:rPr>
        <w:rFonts w:hint="default" w:ascii="Times New Roman" w:hAnsi="Times New Roman" w:eastAsia="Times New Roman" w:cs="Times New Roman"/>
        <w:w w:val="97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46" w:hanging="1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73" w:hanging="1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99" w:hanging="1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26" w:hanging="1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52" w:hanging="1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79" w:hanging="1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05" w:hanging="1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32" w:hanging="156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0"/>
      <w:numFmt w:val="bullet"/>
      <w:lvlText w:val="-"/>
      <w:lvlJc w:val="left"/>
      <w:pPr>
        <w:ind w:left="680" w:hanging="192"/>
      </w:pPr>
      <w:rPr>
        <w:rFonts w:hint="default" w:ascii="Times New Roman" w:hAnsi="Times New Roman" w:eastAsia="Times New Roman" w:cs="Times New Roman"/>
        <w:w w:val="97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50" w:hanging="19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21" w:hanging="19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91" w:hanging="19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62" w:hanging="19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32" w:hanging="19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03" w:hanging="19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3" w:hanging="19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44" w:hanging="192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1670" w:hanging="99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1670" w:hanging="990"/>
        <w:jc w:val="right"/>
      </w:pPr>
      <w:rPr>
        <w:rFonts w:hint="default" w:ascii="Georgia" w:hAnsi="Georgia" w:eastAsia="Georgia" w:cs="Georgia"/>
        <w:b/>
        <w:bCs/>
        <w:color w:val="6285A0"/>
        <w:w w:val="108"/>
        <w:sz w:val="34"/>
        <w:szCs w:val="34"/>
        <w:lang w:val="en-US" w:eastAsia="en-US" w:bidi="ar-SA"/>
      </w:rPr>
    </w:lvl>
    <w:lvl w:ilvl="2" w:tentative="0">
      <w:start w:val="1"/>
      <w:numFmt w:val="lowerLetter"/>
      <w:lvlText w:val="(%3)"/>
      <w:lvlJc w:val="left"/>
      <w:pPr>
        <w:ind w:left="2676" w:hanging="321"/>
        <w:jc w:val="left"/>
      </w:pPr>
      <w:rPr>
        <w:rFonts w:hint="default" w:ascii="Times New Roman" w:hAnsi="Times New Roman" w:eastAsia="Times New Roman" w:cs="Times New Roman"/>
        <w:color w:val="6285A0"/>
        <w:spacing w:val="-1"/>
        <w:w w:val="114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92" w:hanging="32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48" w:hanging="32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04" w:hanging="32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60" w:hanging="32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17" w:hanging="32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73" w:hanging="321"/>
      </w:pPr>
      <w:rPr>
        <w:rFonts w:hint="default"/>
        <w:lang w:val="en-US" w:eastAsia="en-US" w:bidi="ar-SA"/>
      </w:rPr>
    </w:lvl>
  </w:abstractNum>
  <w:abstractNum w:abstractNumId="4">
    <w:nsid w:val="03D62ECE"/>
    <w:multiLevelType w:val="multilevel"/>
    <w:tmpl w:val="03D62ECE"/>
    <w:lvl w:ilvl="0" w:tentative="0">
      <w:start w:val="0"/>
      <w:numFmt w:val="bullet"/>
      <w:lvlText w:val="•"/>
      <w:lvlJc w:val="left"/>
      <w:pPr>
        <w:ind w:left="699" w:hanging="235"/>
      </w:pPr>
      <w:rPr>
        <w:rFonts w:hint="default" w:ascii="Microsoft Sans Serif" w:hAnsi="Microsoft Sans Serif" w:eastAsia="Microsoft Sans Serif" w:cs="Microsoft Sans Serif"/>
        <w:w w:val="13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68" w:hanging="23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37" w:hanging="23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05" w:hanging="23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74" w:hanging="23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42" w:hanging="23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11" w:hanging="23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9" w:hanging="23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48" w:hanging="235"/>
      </w:pPr>
      <w:rPr>
        <w:rFonts w:hint="default"/>
        <w:lang w:val="en-US" w:eastAsia="en-US" w:bidi="ar-SA"/>
      </w:rPr>
    </w:lvl>
  </w:abstractNum>
  <w:abstractNum w:abstractNumId="5">
    <w:nsid w:val="25B654F3"/>
    <w:multiLevelType w:val="multilevel"/>
    <w:tmpl w:val="25B654F3"/>
    <w:lvl w:ilvl="0" w:tentative="0">
      <w:start w:val="1"/>
      <w:numFmt w:val="decimal"/>
      <w:lvlText w:val="[%1]"/>
      <w:lvlJc w:val="left"/>
      <w:pPr>
        <w:ind w:left="680" w:hanging="358"/>
        <w:jc w:val="left"/>
      </w:pPr>
      <w:rPr>
        <w:rFonts w:hint="default" w:ascii="Georgia" w:hAnsi="Georgia" w:eastAsia="Georgia" w:cs="Georgia"/>
        <w:b/>
        <w:bCs/>
        <w:w w:val="77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50" w:hanging="35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21" w:hanging="35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91" w:hanging="35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62" w:hanging="35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32" w:hanging="35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03" w:hanging="35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3" w:hanging="35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44" w:hanging="358"/>
      </w:pPr>
      <w:rPr>
        <w:rFonts w:hint="default"/>
        <w:lang w:val="en-US" w:eastAsia="en-US" w:bidi="ar-SA"/>
      </w:rPr>
    </w:lvl>
  </w:abstractNum>
  <w:abstractNum w:abstractNumId="6">
    <w:nsid w:val="59ADCABA"/>
    <w:multiLevelType w:val="multilevel"/>
    <w:tmpl w:val="59ADCABA"/>
    <w:lvl w:ilvl="0" w:tentative="0">
      <w:start w:val="2"/>
      <w:numFmt w:val="decimal"/>
      <w:lvlText w:val="%1"/>
      <w:lvlJc w:val="left"/>
      <w:pPr>
        <w:ind w:left="1670" w:hanging="99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1670" w:hanging="990"/>
        <w:jc w:val="right"/>
      </w:pPr>
      <w:rPr>
        <w:rFonts w:hint="default" w:ascii="Georgia" w:hAnsi="Georgia" w:eastAsia="Georgia" w:cs="Georgia"/>
        <w:b/>
        <w:bCs/>
        <w:color w:val="6285A0"/>
        <w:w w:val="99"/>
        <w:sz w:val="34"/>
        <w:szCs w:val="34"/>
        <w:lang w:val="en-US" w:eastAsia="en-US" w:bidi="ar-SA"/>
      </w:rPr>
    </w:lvl>
    <w:lvl w:ilvl="2" w:tentative="0">
      <w:start w:val="1"/>
      <w:numFmt w:val="lowerLetter"/>
      <w:lvlText w:val="(%3)"/>
      <w:lvlJc w:val="left"/>
      <w:pPr>
        <w:ind w:left="2882" w:hanging="321"/>
        <w:jc w:val="left"/>
      </w:pPr>
      <w:rPr>
        <w:rFonts w:hint="default" w:ascii="Times New Roman" w:hAnsi="Times New Roman" w:eastAsia="Times New Roman" w:cs="Times New Roman"/>
        <w:color w:val="6285A0"/>
        <w:spacing w:val="-1"/>
        <w:w w:val="114"/>
        <w:sz w:val="20"/>
        <w:szCs w:val="20"/>
        <w:lang w:val="en-US" w:eastAsia="en-US" w:bidi="ar-SA"/>
      </w:rPr>
    </w:lvl>
    <w:lvl w:ilvl="3" w:tentative="0">
      <w:start w:val="1"/>
      <w:numFmt w:val="lowerLetter"/>
      <w:lvlText w:val="(%4)"/>
      <w:lvlJc w:val="left"/>
      <w:pPr>
        <w:ind w:left="6879" w:hanging="4640"/>
        <w:jc w:val="left"/>
      </w:pPr>
      <w:rPr>
        <w:rFonts w:hint="default" w:ascii="Times New Roman" w:hAnsi="Times New Roman" w:eastAsia="Times New Roman" w:cs="Times New Roman"/>
        <w:color w:val="6285A0"/>
        <w:spacing w:val="-1"/>
        <w:w w:val="114"/>
        <w:sz w:val="20"/>
        <w:szCs w:val="20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7380" w:hanging="46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881" w:hanging="46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382" w:hanging="46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883" w:hanging="46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83" w:hanging="464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236"/>
  <w:documentProtection w:enforcement="0"/>
  <w:defaultTabStop w:val="720"/>
  <w:evenAndOddHeaders w:val="1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useFELayout/>
    <w:compatSetting w:name="compatibilityMode" w:uri="http://schemas.microsoft.com/office/word" w:val="14"/>
  </w:compat>
  <w:docVars>
    <w:docVar w:name="commondata" w:val="eyJoZGlkIjoiYWU0MmM0MmU3OWQ4ZWY5YmRhOTExZjJhY2E0NGU0M2MifQ=="/>
  </w:docVars>
  <w:rsids>
    <w:rsidRoot w:val="00000000"/>
    <w:rsid w:val="1B8043B2"/>
    <w:rsid w:val="2CEC3616"/>
    <w:rsid w:val="3AED71D7"/>
    <w:rsid w:val="69BF2F7D"/>
    <w:rsid w:val="6D301BA0"/>
    <w:rsid w:val="715C11B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265"/>
      <w:ind w:left="680"/>
      <w:outlineLvl w:val="1"/>
    </w:pPr>
    <w:rPr>
      <w:rFonts w:ascii="Georgia" w:hAnsi="Georgia" w:eastAsia="Georgia" w:cs="Georgia"/>
      <w:b/>
      <w:bCs/>
      <w:sz w:val="49"/>
      <w:szCs w:val="49"/>
      <w:lang w:val="en-US" w:eastAsia="en-US" w:bidi="ar-SA"/>
    </w:rPr>
  </w:style>
  <w:style w:type="paragraph" w:styleId="3">
    <w:name w:val="heading 2"/>
    <w:basedOn w:val="1"/>
    <w:qFormat/>
    <w:uiPriority w:val="1"/>
    <w:pPr>
      <w:ind w:left="1670" w:hanging="991"/>
      <w:outlineLvl w:val="2"/>
    </w:pPr>
    <w:rPr>
      <w:rFonts w:ascii="Georgia" w:hAnsi="Georgia" w:eastAsia="Georgia" w:cs="Georgia"/>
      <w:b/>
      <w:bCs/>
      <w:sz w:val="34"/>
      <w:szCs w:val="34"/>
      <w:lang w:val="en-US" w:eastAsia="en-US" w:bidi="ar-SA"/>
    </w:rPr>
  </w:style>
  <w:style w:type="paragraph" w:styleId="4">
    <w:name w:val="heading 3"/>
    <w:basedOn w:val="1"/>
    <w:qFormat/>
    <w:uiPriority w:val="1"/>
    <w:pPr>
      <w:spacing w:before="21"/>
      <w:ind w:left="20"/>
      <w:outlineLvl w:val="3"/>
    </w:pPr>
    <w:rPr>
      <w:rFonts w:ascii="Georgia" w:hAnsi="Georgia" w:eastAsia="Georgia" w:cs="Georgia"/>
      <w:b/>
      <w:bCs/>
      <w:sz w:val="24"/>
      <w:szCs w:val="24"/>
      <w:lang w:val="en-US" w:eastAsia="en-US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table" w:customStyle="1" w:styleId="8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680" w:hanging="99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0">
    <w:name w:val="Table Paragraph"/>
    <w:basedOn w:val="1"/>
    <w:qFormat/>
    <w:uiPriority w:val="1"/>
    <w:pPr>
      <w:spacing w:before="29"/>
      <w:jc w:val="right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header" Target="header3.xml"/><Relationship Id="rId7" Type="http://schemas.openxmlformats.org/officeDocument/2006/relationships/header" Target="head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22.jpeg"/><Relationship Id="rId41" Type="http://schemas.openxmlformats.org/officeDocument/2006/relationships/image" Target="media/image21.jpeg"/><Relationship Id="rId40" Type="http://schemas.openxmlformats.org/officeDocument/2006/relationships/image" Target="media/image20.jpeg"/><Relationship Id="rId4" Type="http://schemas.openxmlformats.org/officeDocument/2006/relationships/endnotes" Target="endnotes.xml"/><Relationship Id="rId39" Type="http://schemas.openxmlformats.org/officeDocument/2006/relationships/image" Target="media/image19.jpeg"/><Relationship Id="rId38" Type="http://schemas.openxmlformats.org/officeDocument/2006/relationships/image" Target="media/image18.jpeg"/><Relationship Id="rId37" Type="http://schemas.openxmlformats.org/officeDocument/2006/relationships/image" Target="media/image17.png"/><Relationship Id="rId36" Type="http://schemas.openxmlformats.org/officeDocument/2006/relationships/image" Target="media/image16.jpeg"/><Relationship Id="rId35" Type="http://schemas.openxmlformats.org/officeDocument/2006/relationships/image" Target="media/image15.jpeg"/><Relationship Id="rId34" Type="http://schemas.openxmlformats.org/officeDocument/2006/relationships/image" Target="media/image14.jpeg"/><Relationship Id="rId33" Type="http://schemas.openxmlformats.org/officeDocument/2006/relationships/image" Target="media/image13.jpeg"/><Relationship Id="rId32" Type="http://schemas.openxmlformats.org/officeDocument/2006/relationships/image" Target="media/image12.jpeg"/><Relationship Id="rId31" Type="http://schemas.openxmlformats.org/officeDocument/2006/relationships/image" Target="media/image11.jpeg"/><Relationship Id="rId30" Type="http://schemas.openxmlformats.org/officeDocument/2006/relationships/image" Target="media/image10.jpeg"/><Relationship Id="rId3" Type="http://schemas.openxmlformats.org/officeDocument/2006/relationships/footnotes" Target="footnotes.xml"/><Relationship Id="rId29" Type="http://schemas.openxmlformats.org/officeDocument/2006/relationships/image" Target="media/image9.png"/><Relationship Id="rId28" Type="http://schemas.openxmlformats.org/officeDocument/2006/relationships/image" Target="media/image8.png"/><Relationship Id="rId27" Type="http://schemas.openxmlformats.org/officeDocument/2006/relationships/image" Target="media/image7.png"/><Relationship Id="rId26" Type="http://schemas.openxmlformats.org/officeDocument/2006/relationships/image" Target="media/image6.png"/><Relationship Id="rId25" Type="http://schemas.openxmlformats.org/officeDocument/2006/relationships/image" Target="media/image5.jpeg"/><Relationship Id="rId24" Type="http://schemas.openxmlformats.org/officeDocument/2006/relationships/image" Target="media/image4.png"/><Relationship Id="rId23" Type="http://schemas.openxmlformats.org/officeDocument/2006/relationships/image" Target="media/image3.jpeg"/><Relationship Id="rId22" Type="http://schemas.openxmlformats.org/officeDocument/2006/relationships/image" Target="media/image2.png"/><Relationship Id="rId21" Type="http://schemas.openxmlformats.org/officeDocument/2006/relationships/image" Target="media/image1.png"/><Relationship Id="rId20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header" Target="header14.xml"/><Relationship Id="rId18" Type="http://schemas.openxmlformats.org/officeDocument/2006/relationships/header" Target="header13.xml"/><Relationship Id="rId17" Type="http://schemas.openxmlformats.org/officeDocument/2006/relationships/header" Target="header12.xml"/><Relationship Id="rId16" Type="http://schemas.openxmlformats.org/officeDocument/2006/relationships/header" Target="header11.xml"/><Relationship Id="rId15" Type="http://schemas.openxmlformats.org/officeDocument/2006/relationships/header" Target="header10.xml"/><Relationship Id="rId14" Type="http://schemas.openxmlformats.org/officeDocument/2006/relationships/header" Target="header9.xml"/><Relationship Id="rId13" Type="http://schemas.openxmlformats.org/officeDocument/2006/relationships/header" Target="header8.xml"/><Relationship Id="rId12" Type="http://schemas.openxmlformats.org/officeDocument/2006/relationships/header" Target="header7.xml"/><Relationship Id="rId11" Type="http://schemas.openxmlformats.org/officeDocument/2006/relationships/header" Target="header6.xml"/><Relationship Id="rId10" Type="http://schemas.openxmlformats.org/officeDocument/2006/relationships/header" Target="head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83"/>
    <customShpInfo spid="_x0000_s1084"/>
    <customShpInfo spid="_x0000_s1085"/>
    <customShpInfo spid="_x0000_s1086"/>
    <customShpInfo spid="_x0000_s1087"/>
    <customShpInfo spid="_x0000_s1088"/>
    <customShpInfo spid="_x0000_s1089"/>
    <customShpInfo spid="_x0000_s1090"/>
    <customShpInfo spid="_x0000_s1091"/>
    <customShpInfo spid="_x0000_s1092"/>
    <customShpInfo spid="_x0000_s1093"/>
    <customShpInfo spid="_x0000_s1094"/>
    <customShpInfo spid="_x0000_s1095"/>
    <customShpInfo spid="_x0000_s1096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103"/>
    <customShpInfo spid="_x0000_s1104"/>
    <customShpInfo spid="_x0000_s1105"/>
    <customShpInfo spid="_x0000_s1106"/>
    <customShpInfo spid="_x0000_s1107"/>
    <customShpInfo spid="_x0000_s1108"/>
    <customShpInfo spid="_x0000_s1109"/>
    <customShpInfo spid="_x0000_s1110"/>
    <customShpInfo spid="_x0000_s1111"/>
    <customShpInfo spid="_x0000_s1112"/>
    <customShpInfo spid="_x0000_s1113"/>
    <customShpInfo spid="_x0000_s1114"/>
    <customShpInfo spid="_x0000_s1115"/>
    <customShpInfo spid="_x0000_s1116"/>
    <customShpInfo spid="_x0000_s1117"/>
    <customShpInfo spid="_x0000_s1118"/>
    <customShpInfo spid="_x0000_s1119"/>
    <customShpInfo spid="_x0000_s1120"/>
    <customShpInfo spid="_x0000_s1121"/>
    <customShpInfo spid="_x0000_s1122"/>
    <customShpInfo spid="_x0000_s1123"/>
    <customShpInfo spid="_x0000_s1124"/>
    <customShpInfo spid="_x0000_s1125"/>
    <customShpInfo spid="_x0000_s1126"/>
    <customShpInfo spid="_x0000_s1127"/>
    <customShpInfo spid="_x0000_s1128"/>
    <customShpInfo spid="_x0000_s1129"/>
    <customShpInfo spid="_x0000_s1130"/>
    <customShpInfo spid="_x0000_s1131"/>
    <customShpInfo spid="_x0000_s1132"/>
    <customShpInfo spid="_x0000_s1133"/>
    <customShpInfo spid="_x0000_s1134"/>
    <customShpInfo spid="_x0000_s1135"/>
    <customShpInfo spid="_x0000_s1136"/>
    <customShpInfo spid="_x0000_s1137"/>
    <customShpInfo spid="_x0000_s1138"/>
    <customShpInfo spid="_x0000_s1139"/>
    <customShpInfo spid="_x0000_s1026"/>
    <customShpInfo spid="_x0000_s1164"/>
    <customShpInfo spid="_x0000_s1165"/>
    <customShpInfo spid="_x0000_s1166"/>
    <customShpInfo spid="_x0000_s1167"/>
    <customShpInfo spid="_x0000_s1168"/>
    <customShpInfo spid="_x0000_s1169"/>
    <customShpInfo spid="_x0000_s1170"/>
    <customShpInfo spid="_x0000_s1171"/>
    <customShpInfo spid="_x0000_s1172"/>
    <customShpInfo spid="_x0000_s1173"/>
    <customShpInfo spid="_x0000_s1174"/>
    <customShpInfo spid="_x0000_s1175"/>
    <customShpInfo spid="_x0000_s1176"/>
    <customShpInfo spid="_x0000_s1177"/>
    <customShpInfo spid="_x0000_s1178"/>
    <customShpInfo spid="_x0000_s1179"/>
    <customShpInfo spid="_x0000_s1180"/>
    <customShpInfo spid="_x0000_s1181"/>
    <customShpInfo spid="_x0000_s1182"/>
    <customShpInfo spid="_x0000_s1183"/>
    <customShpInfo spid="_x0000_s1184"/>
    <customShpInfo spid="_x0000_s1185"/>
    <customShpInfo spid="_x0000_s1186"/>
    <customShpInfo spid="_x0000_s1187"/>
    <customShpInfo spid="_x0000_s1188"/>
    <customShpInfo spid="_x0000_s1190"/>
    <customShpInfo spid="_x0000_s1189"/>
    <customShpInfo spid="_x0000_s1191"/>
    <customShpInfo spid="_x0000_s1193"/>
    <customShpInfo spid="_x0000_s1192"/>
    <customShpInfo spid="_x0000_s119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ScaleCrop>false</ScaleCrop>
  <LinksUpToDate>false</LinksUpToDate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2023-08-01T15:15:00Z</dcterms:created>
  <dc:creator>cqm</dc:creator>
  <cp:lastModifiedBy>Q明</cp:lastModifiedBy>
  <dcterms:modified xsi:type="dcterms:W3CDTF">2023-08-01T15:30:28Z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2023-02-13T00:00:00Z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2023-08-01T00:00:00Z</vt:filetime>
  </property>
  <property fmtid="{D5CDD505-2E9C-101B-9397-08002B2CF9AE}" pid="5" name="KSOProductBuildVer">
    <vt:lpwstr>2052-12.1.0.15120</vt:lpwstr>
  </property>
  <property fmtid="{D5CDD505-2E9C-101B-9397-08002B2CF9AE}" pid="6" name="ICV">
    <vt:lpwstr>2D062525B3F2484885907837AD1E614E_12</vt:lpwstr>
  </property>
</Properties>
</file>